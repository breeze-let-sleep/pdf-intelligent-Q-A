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F9BB6">
      <w:pPr>
        <w:rPr>
          <w:rFonts w:eastAsia="楷体"/>
        </w:rPr>
      </w:pPr>
    </w:p>
    <w:p w14:paraId="0F25459A">
      <w:pPr>
        <w:rPr>
          <w:rFonts w:eastAsia="楷体"/>
        </w:rPr>
      </w:pPr>
      <w:r>
        <w:rPr>
          <w:rFonts w:eastAsia="楷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344805</wp:posOffset>
            </wp:positionV>
            <wp:extent cx="4769485" cy="99187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EBD474">
      <w:pPr>
        <w:rPr>
          <w:rFonts w:eastAsia="楷体"/>
        </w:rPr>
      </w:pPr>
    </w:p>
    <w:p w14:paraId="29421FC3">
      <w:pPr>
        <w:rPr>
          <w:rFonts w:eastAsia="楷体"/>
        </w:rPr>
      </w:pPr>
    </w:p>
    <w:p w14:paraId="68C94977">
      <w:pPr>
        <w:rPr>
          <w:rFonts w:eastAsia="楷体"/>
        </w:rPr>
      </w:pPr>
    </w:p>
    <w:p w14:paraId="0D143AF7">
      <w:pPr>
        <w:ind w:right="-147" w:rightChars="-70"/>
        <w:jc w:val="center"/>
        <w:rPr>
          <w:rFonts w:eastAsia="楷体"/>
          <w:b/>
          <w:sz w:val="84"/>
          <w:szCs w:val="84"/>
        </w:rPr>
      </w:pPr>
      <w:r>
        <w:rPr>
          <w:rFonts w:eastAsia="楷体"/>
          <w:b/>
          <w:sz w:val="84"/>
          <w:szCs w:val="84"/>
        </w:rPr>
        <w:t xml:space="preserve">课 程 </w:t>
      </w:r>
      <w:r>
        <w:rPr>
          <w:rFonts w:hint="eastAsia" w:eastAsia="楷体"/>
          <w:b/>
          <w:sz w:val="84"/>
          <w:szCs w:val="84"/>
        </w:rPr>
        <w:t>实 践</w:t>
      </w:r>
      <w:r>
        <w:rPr>
          <w:rFonts w:eastAsia="楷体"/>
          <w:b/>
          <w:sz w:val="84"/>
          <w:szCs w:val="84"/>
        </w:rPr>
        <w:t xml:space="preserve"> 报 告</w:t>
      </w:r>
    </w:p>
    <w:p w14:paraId="5C26DC50">
      <w:pPr>
        <w:rPr>
          <w:rFonts w:eastAsia="楷体"/>
        </w:rPr>
      </w:pPr>
    </w:p>
    <w:p w14:paraId="59DEC6F2">
      <w:pPr>
        <w:rPr>
          <w:rFonts w:eastAsia="楷体"/>
        </w:rPr>
      </w:pPr>
    </w:p>
    <w:p w14:paraId="5283229B">
      <w:pPr>
        <w:rPr>
          <w:rFonts w:eastAsia="楷体"/>
        </w:rPr>
      </w:pPr>
    </w:p>
    <w:p w14:paraId="0BD37558">
      <w:pPr>
        <w:rPr>
          <w:rFonts w:eastAsia="楷体"/>
        </w:rPr>
      </w:pPr>
    </w:p>
    <w:p w14:paraId="4A496D10">
      <w:pPr>
        <w:rPr>
          <w:rFonts w:eastAsia="楷体"/>
        </w:rPr>
      </w:pPr>
    </w:p>
    <w:p w14:paraId="7DE9CC36">
      <w:pPr>
        <w:rPr>
          <w:rFonts w:eastAsia="楷体"/>
        </w:rPr>
      </w:pPr>
    </w:p>
    <w:p w14:paraId="0D4C25D0">
      <w:pPr>
        <w:rPr>
          <w:rFonts w:eastAsia="楷体"/>
        </w:rPr>
      </w:pPr>
    </w:p>
    <w:p w14:paraId="3D534925">
      <w:pPr>
        <w:rPr>
          <w:rFonts w:eastAsia="楷体"/>
        </w:rPr>
      </w:pPr>
    </w:p>
    <w:p w14:paraId="3F29ED34">
      <w:pPr>
        <w:rPr>
          <w:rFonts w:eastAsia="楷体"/>
        </w:rPr>
      </w:pPr>
    </w:p>
    <w:p w14:paraId="467DB8C9">
      <w:pPr>
        <w:rPr>
          <w:rFonts w:eastAsia="楷体"/>
        </w:rPr>
      </w:pPr>
    </w:p>
    <w:p w14:paraId="6026C924">
      <w:pPr>
        <w:rPr>
          <w:rFonts w:eastAsia="楷体"/>
        </w:rPr>
      </w:pPr>
    </w:p>
    <w:tbl>
      <w:tblPr>
        <w:tblStyle w:val="87"/>
        <w:tblW w:w="0" w:type="auto"/>
        <w:tblInd w:w="46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760"/>
      </w:tblGrid>
      <w:tr w14:paraId="2BBAE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4AFF46EA">
            <w:pPr>
              <w:jc w:val="center"/>
              <w:rPr>
                <w:rFonts w:eastAsia="楷体"/>
                <w:sz w:val="30"/>
                <w:szCs w:val="30"/>
              </w:rPr>
            </w:pPr>
            <w:r>
              <w:rPr>
                <w:rFonts w:eastAsia="楷体"/>
                <w:sz w:val="30"/>
                <w:szCs w:val="30"/>
              </w:rPr>
              <w:t>学</w:t>
            </w:r>
            <w:r>
              <w:rPr>
                <w:rFonts w:hint="eastAsia" w:eastAsia="楷体"/>
                <w:sz w:val="30"/>
                <w:szCs w:val="30"/>
              </w:rPr>
              <w:t xml:space="preserve">    </w:t>
            </w:r>
            <w:r>
              <w:rPr>
                <w:rFonts w:eastAsia="楷体"/>
                <w:sz w:val="30"/>
                <w:szCs w:val="30"/>
              </w:rPr>
              <w:t>院：</w:t>
            </w:r>
          </w:p>
        </w:tc>
        <w:tc>
          <w:tcPr>
            <w:tcW w:w="5760" w:type="dxa"/>
            <w:tcBorders>
              <w:bottom w:val="single" w:color="auto" w:sz="4" w:space="0"/>
            </w:tcBorders>
          </w:tcPr>
          <w:p w14:paraId="3E505ADF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eastAsia="楷体"/>
                <w:bCs/>
                <w:sz w:val="30"/>
                <w:szCs w:val="30"/>
              </w:rPr>
              <w:t>珠海</w:t>
            </w:r>
            <w:r>
              <w:rPr>
                <w:rFonts w:hint="eastAsia" w:eastAsia="楷体"/>
                <w:bCs/>
                <w:sz w:val="30"/>
                <w:szCs w:val="30"/>
              </w:rPr>
              <w:t>科技</w:t>
            </w:r>
            <w:r>
              <w:rPr>
                <w:rFonts w:eastAsia="楷体"/>
                <w:bCs/>
                <w:sz w:val="30"/>
                <w:szCs w:val="30"/>
              </w:rPr>
              <w:t>学院计算机学院</w:t>
            </w:r>
          </w:p>
        </w:tc>
      </w:tr>
      <w:tr w14:paraId="6642D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3CD6AF4D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eastAsia="楷体"/>
                <w:bCs/>
                <w:sz w:val="30"/>
                <w:szCs w:val="30"/>
              </w:rPr>
              <w:t>专业名称</w:t>
            </w:r>
            <w:r>
              <w:rPr>
                <w:rFonts w:eastAsia="楷体"/>
                <w:sz w:val="30"/>
                <w:szCs w:val="30"/>
              </w:rPr>
              <w:t>：</w:t>
            </w:r>
          </w:p>
        </w:tc>
        <w:tc>
          <w:tcPr>
            <w:tcW w:w="5760" w:type="dxa"/>
            <w:tcBorders>
              <w:bottom w:val="single" w:color="auto" w:sz="4" w:space="0"/>
            </w:tcBorders>
          </w:tcPr>
          <w:p w14:paraId="130FF551">
            <w:pPr>
              <w:jc w:val="center"/>
              <w:rPr>
                <w:rFonts w:hint="default" w:eastAsia="楷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  <w:t>软件工程</w:t>
            </w:r>
          </w:p>
        </w:tc>
      </w:tr>
      <w:tr w14:paraId="5A19A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2E44A060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eastAsia="楷体"/>
                <w:bCs/>
                <w:sz w:val="30"/>
                <w:szCs w:val="30"/>
              </w:rPr>
              <w:t>设计科目：</w:t>
            </w:r>
          </w:p>
        </w:tc>
        <w:tc>
          <w:tcPr>
            <w:tcW w:w="5760" w:type="dxa"/>
            <w:tcBorders>
              <w:bottom w:val="single" w:color="auto" w:sz="4" w:space="0"/>
            </w:tcBorders>
          </w:tcPr>
          <w:p w14:paraId="19C9499C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  <w:t>Web应用开发综合实践</w:t>
            </w:r>
            <w:r>
              <w:rPr>
                <w:rFonts w:eastAsia="楷体"/>
                <w:bCs/>
                <w:sz w:val="30"/>
                <w:szCs w:val="30"/>
              </w:rPr>
              <w:t>课程</w:t>
            </w:r>
            <w:r>
              <w:rPr>
                <w:rFonts w:hint="eastAsia" w:eastAsia="楷体"/>
                <w:bCs/>
                <w:sz w:val="30"/>
                <w:szCs w:val="30"/>
              </w:rPr>
              <w:t>实践</w:t>
            </w:r>
          </w:p>
        </w:tc>
      </w:tr>
      <w:tr w14:paraId="32301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25C6F971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hint="eastAsia" w:eastAsia="楷体"/>
                <w:sz w:val="30"/>
                <w:szCs w:val="30"/>
              </w:rPr>
              <w:t>学号</w:t>
            </w:r>
            <w:r>
              <w:rPr>
                <w:rFonts w:eastAsia="楷体"/>
                <w:sz w:val="30"/>
                <w:szCs w:val="30"/>
              </w:rPr>
              <w:t>姓名：</w:t>
            </w:r>
          </w:p>
        </w:tc>
        <w:tc>
          <w:tcPr>
            <w:tcW w:w="57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5C1F78">
            <w:pPr>
              <w:jc w:val="center"/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  <w:t>10230724 黄亿亮</w:t>
            </w:r>
          </w:p>
          <w:p w14:paraId="15AD4059">
            <w:pPr>
              <w:jc w:val="center"/>
              <w:rPr>
                <w:rFonts w:hint="default" w:eastAsia="楷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  <w:t>17230520 陈富基</w:t>
            </w:r>
          </w:p>
        </w:tc>
      </w:tr>
      <w:tr w14:paraId="00F40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7A628947">
            <w:pPr>
              <w:jc w:val="center"/>
              <w:rPr>
                <w:rFonts w:eastAsia="楷体"/>
                <w:bCs/>
                <w:sz w:val="30"/>
                <w:szCs w:val="30"/>
              </w:rPr>
            </w:pPr>
            <w:r>
              <w:rPr>
                <w:rFonts w:eastAsia="楷体"/>
                <w:sz w:val="30"/>
                <w:szCs w:val="30"/>
              </w:rPr>
              <w:t>指导教师：</w:t>
            </w:r>
          </w:p>
        </w:tc>
        <w:tc>
          <w:tcPr>
            <w:tcW w:w="5760" w:type="dxa"/>
            <w:tcBorders>
              <w:top w:val="single" w:color="auto" w:sz="4" w:space="0"/>
              <w:bottom w:val="single" w:color="auto" w:sz="4" w:space="0"/>
            </w:tcBorders>
          </w:tcPr>
          <w:p w14:paraId="31395EBB">
            <w:pPr>
              <w:jc w:val="center"/>
              <w:rPr>
                <w:rFonts w:hint="default" w:eastAsia="楷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  <w:t>尤泽伦</w:t>
            </w:r>
          </w:p>
        </w:tc>
      </w:tr>
      <w:tr w14:paraId="6B570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bottom"/>
          </w:tcPr>
          <w:p w14:paraId="2C0454D0">
            <w:pPr>
              <w:wordWrap w:val="0"/>
              <w:jc w:val="center"/>
              <w:rPr>
                <w:rFonts w:eastAsia="楷体"/>
                <w:sz w:val="30"/>
                <w:szCs w:val="30"/>
              </w:rPr>
            </w:pPr>
            <w:r>
              <w:rPr>
                <w:rFonts w:eastAsia="楷体"/>
                <w:sz w:val="30"/>
                <w:szCs w:val="30"/>
              </w:rPr>
              <w:t>完成时间：</w:t>
            </w:r>
          </w:p>
        </w:tc>
        <w:tc>
          <w:tcPr>
            <w:tcW w:w="5760" w:type="dxa"/>
            <w:tcBorders>
              <w:top w:val="single" w:color="auto" w:sz="4" w:space="0"/>
              <w:bottom w:val="single" w:color="auto" w:sz="4" w:space="0"/>
            </w:tcBorders>
          </w:tcPr>
          <w:p w14:paraId="3D366896">
            <w:pPr>
              <w:jc w:val="center"/>
              <w:rPr>
                <w:rFonts w:hint="default" w:eastAsia="楷体"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eastAsia="楷体"/>
                <w:bCs/>
                <w:sz w:val="30"/>
                <w:szCs w:val="30"/>
                <w:lang w:val="en-US" w:eastAsia="zh-CN"/>
              </w:rPr>
              <w:t>2026.4.17</w:t>
            </w:r>
          </w:p>
        </w:tc>
      </w:tr>
    </w:tbl>
    <w:p w14:paraId="053089C0">
      <w:pPr>
        <w:rPr>
          <w:rFonts w:eastAsia="楷体"/>
        </w:rPr>
      </w:pPr>
    </w:p>
    <w:p w14:paraId="3221383C">
      <w:pPr>
        <w:spacing w:line="360" w:lineRule="auto"/>
        <w:rPr>
          <w:rFonts w:hint="eastAsia" w:ascii="宋体" w:hAnsi="宋体"/>
          <w:color w:val="FF0000"/>
          <w:szCs w:val="21"/>
        </w:rPr>
      </w:pPr>
      <w:r>
        <w:rPr>
          <w:rFonts w:ascii="宋体" w:hAnsi="宋体"/>
          <w:color w:val="FF0000"/>
          <w:szCs w:val="21"/>
        </w:rPr>
        <w:t xml:space="preserve"> </w:t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-175850919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</w:sdtEndPr>
      <w:sdtContent>
        <w:p w14:paraId="3F771317">
          <w:pPr>
            <w:pStyle w:val="114"/>
            <w:jc w:val="center"/>
          </w:pPr>
          <w:r>
            <w:rPr>
              <w:lang w:val="zh-CN"/>
            </w:rPr>
            <w:t>目录</w:t>
          </w:r>
        </w:p>
        <w:p w14:paraId="0A2A4B0E">
          <w:pPr>
            <w:pStyle w:val="59"/>
            <w:tabs>
              <w:tab w:val="right" w:leader="dot" w:pos="8306"/>
              <w:tab w:val="clear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_Toc24639 </w:instrText>
          </w:r>
          <w: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1 </w:t>
          </w:r>
          <w:r>
            <w:rPr>
              <w:rFonts w:hint="eastAsia" w:ascii="Arial" w:hAnsi="Arial"/>
              <w:bCs/>
              <w:szCs w:val="32"/>
            </w:rPr>
            <w:t>题目内容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(第3周)</w:t>
          </w:r>
          <w:r>
            <w:tab/>
          </w:r>
          <w:r>
            <w:fldChar w:fldCharType="begin"/>
          </w:r>
          <w:r>
            <w:instrText xml:space="preserve"> PAGEREF _Toc24639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2EF3FF">
          <w:pPr>
            <w:pStyle w:val="59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_Toc19692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2 </w:t>
          </w:r>
          <w:r>
            <w:rPr>
              <w:rFonts w:hint="eastAsia" w:ascii="Arial" w:hAnsi="Arial"/>
              <w:bCs/>
              <w:szCs w:val="32"/>
            </w:rPr>
            <w:t>实践概述</w:t>
          </w:r>
          <w:r>
            <w:tab/>
          </w:r>
          <w:r>
            <w:fldChar w:fldCharType="begin"/>
          </w:r>
          <w:r>
            <w:instrText xml:space="preserve"> PAGEREF _Toc19692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3CC73D2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2.1 </w:t>
          </w:r>
          <w:r>
            <w:rPr>
              <w:rFonts w:hint="eastAsia" w:ascii="Arial" w:hAnsi="Arial"/>
              <w:bCs/>
              <w:szCs w:val="32"/>
            </w:rPr>
            <w:t>实践背景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(第5-7周)</w:t>
          </w:r>
          <w:r>
            <w:tab/>
          </w:r>
          <w:r>
            <w:fldChar w:fldCharType="begin"/>
          </w:r>
          <w:r>
            <w:instrText xml:space="preserve"> PAGEREF _Toc5163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07FC391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_Toc27979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2.2 实践分工(第4周)</w:t>
          </w:r>
          <w:r>
            <w:tab/>
          </w:r>
          <w:r>
            <w:fldChar w:fldCharType="begin"/>
          </w:r>
          <w:r>
            <w:instrText xml:space="preserve"> PAGEREF _Toc27979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4DCA37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2.3时间线或里程碑(第3周)</w:t>
          </w:r>
          <w:r>
            <w:tab/>
          </w:r>
          <w:r>
            <w:fldChar w:fldCharType="begin"/>
          </w:r>
          <w:r>
            <w:instrText xml:space="preserve"> PAGEREF _Toc4416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9374A1E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_Toc9107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2.4</w:t>
          </w:r>
          <w:r>
            <w:rPr>
              <w:rFonts w:hint="eastAsia" w:ascii="Arial" w:hAnsi="Arial"/>
              <w:bCs/>
              <w:szCs w:val="32"/>
            </w:rPr>
            <w:t>实践目的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(第5-7周)</w:t>
          </w:r>
          <w:r>
            <w:tab/>
          </w:r>
          <w:r>
            <w:fldChar w:fldCharType="begin"/>
          </w:r>
          <w:r>
            <w:instrText xml:space="preserve"> PAGEREF _Toc9107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BB4F679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2.5</w:t>
          </w:r>
          <w:r>
            <w:rPr>
              <w:rFonts w:hint="eastAsia" w:ascii="Arial" w:hAnsi="Arial"/>
              <w:bCs/>
              <w:szCs w:val="32"/>
            </w:rPr>
            <w:t>实践环境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(第4周)</w:t>
          </w:r>
          <w:r>
            <w:tab/>
          </w:r>
          <w:r>
            <w:fldChar w:fldCharType="begin"/>
          </w:r>
          <w:r>
            <w:instrText xml:space="preserve"> PAGEREF _Toc3448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2098F2">
          <w:pPr>
            <w:pStyle w:val="59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_Toc23258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3 </w:t>
          </w:r>
          <w:r>
            <w:rPr>
              <w:rFonts w:hint="eastAsia" w:ascii="Arial" w:hAnsi="Arial"/>
              <w:bCs/>
              <w:szCs w:val="32"/>
            </w:rPr>
            <w:t>详细分析</w:t>
          </w:r>
          <w:r>
            <w:tab/>
          </w:r>
          <w:r>
            <w:fldChar w:fldCharType="begin"/>
          </w:r>
          <w:r>
            <w:instrText xml:space="preserve"> PAGEREF _Toc23258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F82231D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_Toc18547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3.1 </w:t>
          </w:r>
          <w:r>
            <w:rPr>
              <w:rFonts w:hint="eastAsia" w:ascii="Arial" w:hAnsi="Arial"/>
              <w:bCs/>
              <w:szCs w:val="32"/>
            </w:rPr>
            <w:t>需求分析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(第3周)</w:t>
          </w:r>
          <w:r>
            <w:tab/>
          </w:r>
          <w:r>
            <w:fldChar w:fldCharType="begin"/>
          </w:r>
          <w:r>
            <w:instrText xml:space="preserve"> PAGEREF _Toc18547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F19BCC0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Arial" w:hAnsi="Arial"/>
              <w:bCs/>
              <w:szCs w:val="32"/>
            </w:rPr>
            <w:t>3.2 系统架构设计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(第4周)</w:t>
          </w:r>
          <w:r>
            <w:tab/>
          </w:r>
          <w:r>
            <w:fldChar w:fldCharType="begin"/>
          </w:r>
          <w:r>
            <w:instrText xml:space="preserve"> PAGEREF _Toc22944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1F7D025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3.3 </w:t>
          </w:r>
          <w:r>
            <w:rPr>
              <w:rFonts w:hint="eastAsia" w:ascii="Arial" w:hAnsi="Arial"/>
              <w:bCs/>
              <w:szCs w:val="32"/>
            </w:rPr>
            <w:t>数据库设计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(第3周)</w:t>
          </w:r>
          <w:r>
            <w:tab/>
          </w:r>
          <w:r>
            <w:fldChar w:fldCharType="begin"/>
          </w:r>
          <w:r>
            <w:instrText xml:space="preserve"> PAGEREF _Toc18077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A00C8FD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3.4 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前端功能设计(第4周)</w:t>
          </w:r>
          <w:r>
            <w:tab/>
          </w:r>
          <w:r>
            <w:fldChar w:fldCharType="begin"/>
          </w:r>
          <w:r>
            <w:instrText xml:space="preserve"> PAGEREF _Toc21191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C7D73AA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_Toc22233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3.5 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后端</w:t>
          </w:r>
          <w:r>
            <w:rPr>
              <w:rFonts w:hint="eastAsia" w:ascii="Arial" w:hAnsi="Arial"/>
              <w:bCs/>
              <w:szCs w:val="32"/>
            </w:rPr>
            <w:t>接口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设计(第4周)</w:t>
          </w:r>
          <w:r>
            <w:tab/>
          </w:r>
          <w:r>
            <w:fldChar w:fldCharType="begin"/>
          </w:r>
          <w:r>
            <w:instrText xml:space="preserve"> PAGEREF _Toc22233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E8F367">
          <w:pPr>
            <w:pStyle w:val="59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4 </w:t>
          </w:r>
          <w:r>
            <w:rPr>
              <w:rFonts w:hint="eastAsia" w:ascii="Arial" w:hAnsi="Arial"/>
              <w:bCs/>
              <w:szCs w:val="32"/>
            </w:rPr>
            <w:t>程序实现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(第5-7周)</w:t>
          </w:r>
          <w:r>
            <w:tab/>
          </w:r>
          <w:r>
            <w:fldChar w:fldCharType="begin"/>
          </w:r>
          <w:r>
            <w:instrText xml:space="preserve"> PAGEREF _Toc11042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037FCB8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4.1 </w:t>
          </w:r>
          <w:r>
            <w:rPr>
              <w:rFonts w:hint="eastAsia" w:ascii="Arial" w:hAnsi="Arial"/>
              <w:bCs/>
              <w:szCs w:val="32"/>
            </w:rPr>
            <w:t>核心代码说明</w:t>
          </w:r>
          <w:r>
            <w:tab/>
          </w:r>
          <w:r>
            <w:fldChar w:fldCharType="begin"/>
          </w:r>
          <w:r>
            <w:instrText xml:space="preserve"> PAGEREF _Toc15933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9415526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4.2 </w:t>
          </w:r>
          <w:r>
            <w:rPr>
              <w:rFonts w:hint="eastAsia" w:ascii="Arial" w:hAnsi="Arial"/>
              <w:bCs/>
              <w:szCs w:val="32"/>
            </w:rPr>
            <w:t>程序运行</w:t>
          </w:r>
          <w:r>
            <w:tab/>
          </w:r>
          <w:r>
            <w:fldChar w:fldCharType="begin"/>
          </w:r>
          <w:r>
            <w:instrText xml:space="preserve"> PAGEREF _Toc182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4ED8E4">
          <w:pPr>
            <w:pStyle w:val="59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 xml:space="preserve">5 </w:t>
          </w:r>
          <w:r>
            <w:rPr>
              <w:rFonts w:hint="eastAsia" w:ascii="Arial" w:hAnsi="Arial"/>
              <w:bCs/>
              <w:szCs w:val="32"/>
            </w:rPr>
            <w:t>结论与心得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(第5-7周)</w:t>
          </w:r>
          <w:r>
            <w:tab/>
          </w:r>
          <w:r>
            <w:fldChar w:fldCharType="begin"/>
          </w:r>
          <w:r>
            <w:instrText xml:space="preserve"> PAGEREF _Toc731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66E2099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_Toc10475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5.1 遇到的问题以及解决的方法</w:t>
          </w:r>
          <w:r>
            <w:tab/>
          </w:r>
          <w:r>
            <w:fldChar w:fldCharType="begin"/>
          </w:r>
          <w:r>
            <w:instrText xml:space="preserve"> PAGEREF _Toc10475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536128E">
          <w:pPr>
            <w:pStyle w:val="74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_Toc21937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5.2 项目可扩展或优化的方向</w:t>
          </w:r>
          <w:r>
            <w:tab/>
          </w:r>
          <w:r>
            <w:fldChar w:fldCharType="begin"/>
          </w:r>
          <w:r>
            <w:instrText xml:space="preserve"> PAGEREF _Toc21937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CF2F64">
          <w:pPr>
            <w:pStyle w:val="59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Arial" w:hAnsi="Arial"/>
              <w:bCs/>
              <w:szCs w:val="32"/>
            </w:rPr>
            <w:t>6 参考资料</w:t>
          </w:r>
          <w:r>
            <w:rPr>
              <w:rFonts w:hint="eastAsia" w:ascii="Arial" w:hAnsi="Arial"/>
              <w:bCs/>
              <w:szCs w:val="32"/>
              <w:lang w:val="en-US" w:eastAsia="zh-CN"/>
            </w:rPr>
            <w:t>(第5-7周)</w:t>
          </w:r>
          <w:r>
            <w:tab/>
          </w:r>
          <w:r>
            <w:fldChar w:fldCharType="begin"/>
          </w:r>
          <w:r>
            <w:instrText xml:space="preserve"> PAGEREF _Toc17711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DE36DAE">
          <w:r>
            <w:rPr>
              <w:bCs/>
              <w:lang w:val="zh-CN"/>
            </w:rPr>
            <w:fldChar w:fldCharType="end"/>
          </w:r>
        </w:p>
      </w:sdtContent>
    </w:sdt>
    <w:p w14:paraId="78F3987B">
      <w:pPr>
        <w:widowControl/>
        <w:jc w:val="left"/>
        <w:rPr>
          <w:rFonts w:eastAsia="黑体"/>
          <w:bCs/>
          <w:kern w:val="44"/>
          <w:sz w:val="32"/>
          <w:szCs w:val="44"/>
        </w:rPr>
      </w:pPr>
    </w:p>
    <w:p w14:paraId="342D9295">
      <w:pPr>
        <w:widowControl/>
        <w:jc w:val="left"/>
        <w:rPr>
          <w:rFonts w:ascii="Arial" w:hAnsi="Arial"/>
          <w:b/>
          <w:bCs/>
          <w:color w:val="000000"/>
          <w:sz w:val="30"/>
          <w:szCs w:val="32"/>
        </w:rPr>
      </w:pPr>
      <w:bookmarkStart w:id="0" w:name="_Toc96776736"/>
      <w:bookmarkStart w:id="1" w:name="_Toc96776495"/>
      <w:bookmarkStart w:id="2" w:name="_Toc127216418"/>
      <w:bookmarkStart w:id="3" w:name="_Toc127216573"/>
      <w:r>
        <w:rPr>
          <w:rFonts w:ascii="Arial" w:hAnsi="Arial"/>
          <w:b/>
          <w:bCs/>
          <w:color w:val="000000"/>
          <w:sz w:val="30"/>
          <w:szCs w:val="32"/>
        </w:rPr>
        <w:br w:type="page"/>
      </w:r>
    </w:p>
    <w:p w14:paraId="535D272F">
      <w:pPr>
        <w:pStyle w:val="107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30"/>
          <w:szCs w:val="32"/>
        </w:rPr>
      </w:pPr>
      <w:bookmarkStart w:id="4" w:name="_Toc24639"/>
      <w:r>
        <w:rPr>
          <w:rFonts w:hint="eastAsia" w:ascii="Arial" w:hAnsi="Arial"/>
          <w:b/>
          <w:bCs/>
          <w:color w:val="000000"/>
          <w:sz w:val="30"/>
          <w:szCs w:val="32"/>
        </w:rPr>
        <w:t>题目内容</w:t>
      </w:r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(第3周)</w:t>
      </w:r>
      <w:bookmarkEnd w:id="0"/>
      <w:bookmarkEnd w:id="1"/>
      <w:bookmarkEnd w:id="2"/>
      <w:bookmarkEnd w:id="3"/>
      <w:bookmarkEnd w:id="4"/>
    </w:p>
    <w:p w14:paraId="13EB9C1F">
      <w:pPr>
        <w:spacing w:line="360" w:lineRule="auto"/>
        <w:ind w:firstLine="482" w:firstLineChars="200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系统名称</w:t>
      </w:r>
      <w:r>
        <w:rPr>
          <w:rFonts w:hint="eastAsia" w:asciiTheme="minorEastAsia" w:hAnsiTheme="minorEastAsia" w:eastAsiaTheme="minorEastAsia"/>
          <w:sz w:val="24"/>
        </w:rPr>
        <w:t>：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PDF智能问答系统</w:t>
      </w:r>
    </w:p>
    <w:p w14:paraId="6A13E8C5">
      <w:pPr>
        <w:spacing w:line="36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项目背景</w:t>
      </w:r>
      <w:r>
        <w:rPr>
          <w:rFonts w:hint="eastAsia" w:asciiTheme="minorEastAsia" w:hAnsiTheme="minorEastAsia" w:eastAsiaTheme="minorEastAsia"/>
          <w:sz w:val="24"/>
        </w:rPr>
        <w:t>：随着企业数字化进程加速，海量PDF文档（合同、报告、论文、手册等）成为知识沉淀的主要载体，但传统关键词检索无法理解语义、难以精准定位信息，导致知识获取效率低下。本项目基于RAG（检索增强生成）技术构建PDF智能问答系统，通过文档智能解析、向量化语义检索与大语言模型生成，实现"对话即服务"的知识交互模式。</w:t>
      </w:r>
    </w:p>
    <w:p w14:paraId="398BE8FA">
      <w:pPr>
        <w:spacing w:line="360" w:lineRule="auto"/>
        <w:ind w:firstLine="482" w:firstLineChars="200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目标用户</w:t>
      </w:r>
      <w:r>
        <w:rPr>
          <w:rFonts w:hint="eastAsia" w:asciiTheme="minorEastAsia" w:hAnsiTheme="minorEastAsia" w:eastAsiaTheme="minorEastAsia"/>
          <w:sz w:val="24"/>
        </w:rPr>
        <w:t>：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所有人</w:t>
      </w:r>
    </w:p>
    <w:p w14:paraId="66C634A2">
      <w:pPr>
        <w:spacing w:line="360" w:lineRule="auto"/>
        <w:ind w:firstLine="482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b/>
          <w:bCs/>
          <w:sz w:val="24"/>
        </w:rPr>
        <w:t>核心价值：</w:t>
      </w:r>
      <w:r>
        <w:rPr>
          <w:rFonts w:hint="eastAsia" w:asciiTheme="minorEastAsia" w:hAnsiTheme="minorEastAsia" w:eastAsiaTheme="minorEastAsia"/>
          <w:sz w:val="24"/>
        </w:rPr>
        <w:t>将"人工翻查文档"转变为"智能精准问答"，使信息获取效率提升10倍以上，同时确保答案可溯源、有依据，助力企业构建可交互的私有知识资产。</w:t>
      </w:r>
    </w:p>
    <w:p w14:paraId="33F6437E">
      <w:pPr>
        <w:pStyle w:val="107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30"/>
          <w:szCs w:val="32"/>
        </w:rPr>
      </w:pPr>
      <w:bookmarkStart w:id="5" w:name="_Toc19692"/>
      <w:r>
        <w:rPr>
          <w:rFonts w:hint="eastAsia" w:ascii="Arial" w:hAnsi="Arial"/>
          <w:b/>
          <w:bCs/>
          <w:color w:val="000000"/>
          <w:sz w:val="30"/>
          <w:szCs w:val="32"/>
        </w:rPr>
        <w:t>实践概述</w:t>
      </w:r>
      <w:bookmarkEnd w:id="5"/>
    </w:p>
    <w:p w14:paraId="09881AC9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30"/>
          <w:szCs w:val="32"/>
        </w:rPr>
      </w:pPr>
      <w:bookmarkStart w:id="6" w:name="_Toc5163"/>
      <w:r>
        <w:rPr>
          <w:rFonts w:hint="eastAsia" w:ascii="Arial" w:hAnsi="Arial"/>
          <w:b/>
          <w:bCs/>
          <w:color w:val="000000"/>
          <w:sz w:val="30"/>
          <w:szCs w:val="32"/>
        </w:rPr>
        <w:t>实践背景</w:t>
      </w:r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(第5-7周)</w:t>
      </w:r>
      <w:bookmarkEnd w:id="6"/>
    </w:p>
    <w:p w14:paraId="2B70F54F">
      <w:pPr>
        <w:spacing w:line="360" w:lineRule="auto"/>
        <w:ind w:firstLine="480" w:firstLineChars="200"/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</w:rPr>
        <w:t>为了更好地掌握 Web 应用开发技术，结合课程教学要求，开展本次Web 应用实践，旨在模拟真实业务流程，提升自身的项目开发和实践能力。</w:t>
      </w:r>
    </w:p>
    <w:p w14:paraId="5F19C5E0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</w:pPr>
      <w:bookmarkStart w:id="7" w:name="_Toc27979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实践分工(第4周)</w:t>
      </w:r>
      <w:bookmarkEnd w:id="7"/>
    </w:p>
    <w:tbl>
      <w:tblPr>
        <w:tblStyle w:val="8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6"/>
        <w:gridCol w:w="1145"/>
        <w:gridCol w:w="1497"/>
        <w:gridCol w:w="2285"/>
        <w:gridCol w:w="818"/>
        <w:gridCol w:w="814"/>
        <w:gridCol w:w="827"/>
      </w:tblGrid>
      <w:tr w14:paraId="0FC1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6" w:type="dxa"/>
            <w:noWrap w:val="0"/>
            <w:tcMar>
              <w:left w:w="108" w:type="dxa"/>
              <w:right w:w="108" w:type="dxa"/>
            </w:tcMar>
            <w:vAlign w:val="center"/>
          </w:tcPr>
          <w:p w14:paraId="3186EECA">
            <w:pPr>
              <w:jc w:val="center"/>
              <w:rPr>
                <w:b/>
              </w:rPr>
            </w:pPr>
            <w:r>
              <w:rPr>
                <w:b/>
              </w:rPr>
              <w:t>成员</w:t>
            </w:r>
          </w:p>
          <w:p w14:paraId="529CBED9">
            <w:pPr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1145" w:type="dxa"/>
            <w:noWrap w:val="0"/>
            <w:tcMar>
              <w:left w:w="108" w:type="dxa"/>
              <w:right w:w="108" w:type="dxa"/>
            </w:tcMar>
            <w:vAlign w:val="center"/>
          </w:tcPr>
          <w:p w14:paraId="7CA425F7">
            <w:pPr>
              <w:jc w:val="center"/>
              <w:rPr>
                <w:b/>
              </w:rPr>
            </w:pPr>
            <w:r>
              <w:rPr>
                <w:b/>
              </w:rPr>
              <w:t>学号</w:t>
            </w:r>
          </w:p>
        </w:tc>
        <w:tc>
          <w:tcPr>
            <w:tcW w:w="1497" w:type="dxa"/>
            <w:noWrap w:val="0"/>
            <w:tcMar>
              <w:left w:w="108" w:type="dxa"/>
              <w:right w:w="108" w:type="dxa"/>
            </w:tcMar>
            <w:vAlign w:val="center"/>
          </w:tcPr>
          <w:p w14:paraId="6FBE2CB2">
            <w:pPr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285" w:type="dxa"/>
            <w:noWrap w:val="0"/>
            <w:tcMar>
              <w:left w:w="108" w:type="dxa"/>
              <w:right w:w="108" w:type="dxa"/>
            </w:tcMar>
            <w:vAlign w:val="center"/>
          </w:tcPr>
          <w:p w14:paraId="2B04DDDC">
            <w:pPr>
              <w:jc w:val="center"/>
              <w:rPr>
                <w:b/>
              </w:rPr>
            </w:pPr>
            <w:r>
              <w:rPr>
                <w:b/>
              </w:rPr>
              <w:t>主要负责模块/任务</w:t>
            </w:r>
          </w:p>
        </w:tc>
        <w:tc>
          <w:tcPr>
            <w:tcW w:w="818" w:type="dxa"/>
            <w:noWrap w:val="0"/>
            <w:tcMar>
              <w:left w:w="108" w:type="dxa"/>
              <w:right w:w="108" w:type="dxa"/>
            </w:tcMar>
            <w:vAlign w:val="center"/>
          </w:tcPr>
          <w:p w14:paraId="24D27727">
            <w:pPr>
              <w:jc w:val="center"/>
              <w:rPr>
                <w:b/>
              </w:rPr>
            </w:pPr>
            <w:r>
              <w:rPr>
                <w:b/>
              </w:rPr>
              <w:t>GitHub/GitLab用户名</w:t>
            </w:r>
          </w:p>
        </w:tc>
        <w:tc>
          <w:tcPr>
            <w:tcW w:w="814" w:type="dxa"/>
            <w:noWrap w:val="0"/>
            <w:tcMar>
              <w:left w:w="108" w:type="dxa"/>
              <w:right w:w="108" w:type="dxa"/>
            </w:tcMar>
            <w:vAlign w:val="center"/>
          </w:tcPr>
          <w:p w14:paraId="0831616C">
            <w:pPr>
              <w:jc w:val="center"/>
              <w:rPr>
                <w:b/>
              </w:rPr>
            </w:pPr>
            <w:r>
              <w:rPr>
                <w:b/>
              </w:rPr>
              <w:t>每周会议时间建议</w:t>
            </w:r>
          </w:p>
        </w:tc>
        <w:tc>
          <w:tcPr>
            <w:tcW w:w="827" w:type="dxa"/>
            <w:noWrap w:val="0"/>
            <w:tcMar>
              <w:left w:w="108" w:type="dxa"/>
              <w:right w:w="108" w:type="dxa"/>
            </w:tcMar>
            <w:vAlign w:val="center"/>
          </w:tcPr>
          <w:p w14:paraId="5AE60FCA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09B4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6" w:type="dxa"/>
            <w:noWrap w:val="0"/>
            <w:tcMar>
              <w:left w:w="108" w:type="dxa"/>
              <w:right w:w="108" w:type="dxa"/>
            </w:tcMar>
            <w:vAlign w:val="center"/>
          </w:tcPr>
          <w:p w14:paraId="274E454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黄亿亮</w:t>
            </w:r>
          </w:p>
        </w:tc>
        <w:tc>
          <w:tcPr>
            <w:tcW w:w="1145" w:type="dxa"/>
            <w:noWrap w:val="0"/>
            <w:tcMar>
              <w:left w:w="108" w:type="dxa"/>
              <w:right w:w="108" w:type="dxa"/>
            </w:tcMar>
            <w:vAlign w:val="center"/>
          </w:tcPr>
          <w:p w14:paraId="70A483E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10230724</w:t>
            </w:r>
          </w:p>
        </w:tc>
        <w:tc>
          <w:tcPr>
            <w:tcW w:w="1497" w:type="dxa"/>
            <w:noWrap w:val="0"/>
            <w:tcMar>
              <w:left w:w="108" w:type="dxa"/>
              <w:right w:w="108" w:type="dxa"/>
            </w:tcMar>
            <w:vAlign w:val="center"/>
          </w:tcPr>
          <w:p w14:paraId="0DD8D072">
            <w:pPr>
              <w:rPr>
                <w:rFonts w:hint="default" w:eastAsia="宋体"/>
                <w:lang w:val="en-US" w:eastAsia="zh-CN"/>
              </w:rPr>
            </w:pPr>
            <w:r>
              <w:t>项目经理/</w:t>
            </w:r>
            <w:r>
              <w:rPr>
                <w:rFonts w:hint="eastAsia"/>
                <w:lang w:val="en-US" w:eastAsia="zh-CN"/>
              </w:rPr>
              <w:t>需求分析师/系统架构师/</w:t>
            </w:r>
            <w:r>
              <w:t>后端开发工程师</w:t>
            </w:r>
          </w:p>
        </w:tc>
        <w:tc>
          <w:tcPr>
            <w:tcW w:w="2285" w:type="dxa"/>
            <w:noWrap w:val="0"/>
            <w:tcMar>
              <w:left w:w="108" w:type="dxa"/>
              <w:right w:w="108" w:type="dxa"/>
            </w:tcMar>
            <w:vAlign w:val="center"/>
          </w:tcPr>
          <w:p w14:paraId="31CEC66A">
            <w:r>
              <w:t>整体进度管理、需求文档</w:t>
            </w:r>
            <w:r>
              <w:rPr>
                <w:rFonts w:hint="eastAsia"/>
                <w:lang w:val="en-US" w:eastAsia="zh-CN"/>
              </w:rPr>
              <w:t>编写</w:t>
            </w:r>
            <w:r>
              <w:t>、最终集成测试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前后端系统的初始环境搭建</w:t>
            </w:r>
            <w:r>
              <w:rPr>
                <w:rFonts w:hint="eastAsia"/>
                <w:lang w:eastAsia="zh-CN"/>
              </w:rPr>
              <w:t>；</w:t>
            </w:r>
            <w:r>
              <w:t>后端全部接口实现</w:t>
            </w:r>
          </w:p>
        </w:tc>
        <w:tc>
          <w:tcPr>
            <w:tcW w:w="818" w:type="dxa"/>
            <w:noWrap w:val="0"/>
            <w:tcMar>
              <w:left w:w="108" w:type="dxa"/>
              <w:right w:w="108" w:type="dxa"/>
            </w:tcMar>
            <w:vAlign w:val="center"/>
          </w:tcPr>
          <w:p w14:paraId="73B3BB8C">
            <w:r>
              <w:t>breeze-let-sleep</w:t>
            </w:r>
          </w:p>
        </w:tc>
        <w:tc>
          <w:tcPr>
            <w:tcW w:w="814" w:type="dxa"/>
            <w:noWrap w:val="0"/>
            <w:tcMar>
              <w:left w:w="108" w:type="dxa"/>
              <w:right w:w="108" w:type="dxa"/>
            </w:tcMar>
            <w:vAlign w:val="center"/>
          </w:tcPr>
          <w:p w14:paraId="4844D02F"/>
        </w:tc>
        <w:tc>
          <w:tcPr>
            <w:tcW w:w="827" w:type="dxa"/>
            <w:noWrap w:val="0"/>
            <w:tcMar>
              <w:left w:w="108" w:type="dxa"/>
              <w:right w:w="108" w:type="dxa"/>
            </w:tcMar>
            <w:vAlign w:val="center"/>
          </w:tcPr>
          <w:p w14:paraId="1714C8FE"/>
        </w:tc>
      </w:tr>
      <w:tr w14:paraId="575D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6" w:type="dxa"/>
            <w:noWrap w:val="0"/>
            <w:tcMar>
              <w:left w:w="108" w:type="dxa"/>
              <w:right w:w="108" w:type="dxa"/>
            </w:tcMar>
            <w:vAlign w:val="center"/>
          </w:tcPr>
          <w:p w14:paraId="6273434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陈富基</w:t>
            </w:r>
          </w:p>
        </w:tc>
        <w:tc>
          <w:tcPr>
            <w:tcW w:w="1145" w:type="dxa"/>
            <w:noWrap w:val="0"/>
            <w:tcMar>
              <w:left w:w="108" w:type="dxa"/>
              <w:right w:w="108" w:type="dxa"/>
            </w:tcMar>
            <w:vAlign w:val="center"/>
          </w:tcPr>
          <w:p w14:paraId="57C0275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17230520</w:t>
            </w:r>
          </w:p>
        </w:tc>
        <w:tc>
          <w:tcPr>
            <w:tcW w:w="1497" w:type="dxa"/>
            <w:noWrap w:val="0"/>
            <w:tcMar>
              <w:left w:w="108" w:type="dxa"/>
              <w:right w:w="108" w:type="dxa"/>
            </w:tcMar>
            <w:vAlign w:val="center"/>
          </w:tcPr>
          <w:p w14:paraId="3305810B">
            <w:r>
              <w:rPr>
                <w:rFonts w:hint="eastAsia"/>
                <w:lang w:val="en-US" w:eastAsia="zh-CN"/>
              </w:rPr>
              <w:t>前</w:t>
            </w:r>
            <w:r>
              <w:t>端开发工程师</w:t>
            </w:r>
          </w:p>
        </w:tc>
        <w:tc>
          <w:tcPr>
            <w:tcW w:w="2285" w:type="dxa"/>
            <w:noWrap w:val="0"/>
            <w:tcMar>
              <w:left w:w="108" w:type="dxa"/>
              <w:right w:w="108" w:type="dxa"/>
            </w:tcMar>
            <w:vAlign w:val="center"/>
          </w:tcPr>
          <w:p w14:paraId="5A34946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前端全部页面的实现</w:t>
            </w:r>
          </w:p>
        </w:tc>
        <w:tc>
          <w:tcPr>
            <w:tcW w:w="818" w:type="dxa"/>
            <w:noWrap w:val="0"/>
            <w:tcMar>
              <w:left w:w="108" w:type="dxa"/>
              <w:right w:w="108" w:type="dxa"/>
            </w:tcMar>
            <w:vAlign w:val="center"/>
          </w:tcPr>
          <w:p w14:paraId="1CD36E34"/>
        </w:tc>
        <w:tc>
          <w:tcPr>
            <w:tcW w:w="814" w:type="dxa"/>
            <w:noWrap w:val="0"/>
            <w:tcMar>
              <w:left w:w="108" w:type="dxa"/>
              <w:right w:w="108" w:type="dxa"/>
            </w:tcMar>
            <w:vAlign w:val="center"/>
          </w:tcPr>
          <w:p w14:paraId="6238152E"/>
        </w:tc>
        <w:tc>
          <w:tcPr>
            <w:tcW w:w="827" w:type="dxa"/>
            <w:noWrap w:val="0"/>
            <w:tcMar>
              <w:left w:w="108" w:type="dxa"/>
              <w:right w:w="108" w:type="dxa"/>
            </w:tcMar>
            <w:vAlign w:val="center"/>
          </w:tcPr>
          <w:p w14:paraId="139A84DD"/>
        </w:tc>
      </w:tr>
    </w:tbl>
    <w:p w14:paraId="3C4465E9">
      <w:pPr>
        <w:numPr>
          <w:ilvl w:val="0"/>
          <w:numId w:val="0"/>
        </w:numPr>
        <w:spacing w:line="360" w:lineRule="auto"/>
        <w:ind w:left="425" w:leftChars="0"/>
        <w:rPr>
          <w:rFonts w:hint="default" w:asciiTheme="minorEastAsia" w:hAnsiTheme="minorEastAsia" w:eastAsiaTheme="minorEastAsia"/>
          <w:sz w:val="24"/>
          <w:lang w:val="en-US" w:eastAsia="zh-CN"/>
        </w:rPr>
      </w:pPr>
    </w:p>
    <w:p w14:paraId="32E9FD00">
      <w:pPr>
        <w:pStyle w:val="107"/>
        <w:keepNext/>
        <w:keepLines/>
        <w:numPr>
          <w:ilvl w:val="0"/>
          <w:numId w:val="0"/>
        </w:numPr>
        <w:spacing w:before="260" w:after="260" w:line="416" w:lineRule="auto"/>
        <w:ind w:left="425" w:leftChars="0"/>
        <w:outlineLvl w:val="1"/>
        <w:rPr>
          <w:rFonts w:hint="default" w:ascii="Arial" w:hAnsi="Arial"/>
          <w:b/>
          <w:bCs/>
          <w:color w:val="000000"/>
          <w:sz w:val="30"/>
          <w:szCs w:val="32"/>
          <w:lang w:val="en-US" w:eastAsia="zh-CN"/>
        </w:rPr>
      </w:pPr>
      <w:bookmarkStart w:id="8" w:name="_Toc4416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2.3时间线或里程碑(第3周)</w:t>
      </w:r>
      <w:bookmarkEnd w:id="8"/>
    </w:p>
    <w:p w14:paraId="71442D9E">
      <w:pPr>
        <w:numPr>
          <w:ilvl w:val="0"/>
          <w:numId w:val="13"/>
        </w:numPr>
        <w:spacing w:before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第3周：设计文档提交 &amp; 老师审核</w:t>
      </w:r>
    </w:p>
    <w:p w14:paraId="79DFCC47">
      <w:pPr>
        <w:numPr>
          <w:ilvl w:val="0"/>
          <w:numId w:val="13"/>
        </w:numPr>
        <w:spacing w:before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第4周：环境搭建 + 接口</w:t>
      </w:r>
      <w:r>
        <w:rPr>
          <w:rFonts w:hint="eastAsia"/>
          <w:sz w:val="24"/>
          <w:szCs w:val="24"/>
          <w:lang w:val="en-US" w:eastAsia="zh-CN"/>
        </w:rPr>
        <w:t>设计</w:t>
      </w:r>
    </w:p>
    <w:p w14:paraId="06044541">
      <w:pPr>
        <w:numPr>
          <w:ilvl w:val="0"/>
          <w:numId w:val="13"/>
        </w:numPr>
        <w:spacing w:before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第5-6周：功能开发</w:t>
      </w:r>
    </w:p>
    <w:p w14:paraId="5EB1C91E">
      <w:pPr>
        <w:numPr>
          <w:ilvl w:val="0"/>
          <w:numId w:val="13"/>
        </w:numPr>
        <w:spacing w:before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第7周：</w:t>
      </w:r>
      <w:r>
        <w:rPr>
          <w:rFonts w:hint="eastAsia"/>
          <w:sz w:val="24"/>
          <w:szCs w:val="24"/>
          <w:lang w:val="en-US" w:eastAsia="zh-CN"/>
        </w:rPr>
        <w:t>调试</w:t>
      </w:r>
      <w:r>
        <w:rPr>
          <w:sz w:val="24"/>
          <w:szCs w:val="24"/>
        </w:rPr>
        <w:t xml:space="preserve"> + </w:t>
      </w:r>
      <w:r>
        <w:rPr>
          <w:rFonts w:hint="eastAsia"/>
          <w:sz w:val="24"/>
          <w:szCs w:val="24"/>
          <w:lang w:val="en-US" w:eastAsia="zh-CN"/>
        </w:rPr>
        <w:t>测试</w:t>
      </w:r>
      <w:r>
        <w:rPr>
          <w:sz w:val="24"/>
          <w:szCs w:val="24"/>
        </w:rPr>
        <w:t xml:space="preserve"> + </w:t>
      </w:r>
      <w:r>
        <w:rPr>
          <w:rFonts w:hint="eastAsia"/>
          <w:sz w:val="24"/>
          <w:szCs w:val="24"/>
          <w:lang w:val="en-US" w:eastAsia="zh-CN"/>
        </w:rPr>
        <w:t>优化</w:t>
      </w:r>
    </w:p>
    <w:p w14:paraId="2C20A336">
      <w:pPr>
        <w:numPr>
          <w:ilvl w:val="0"/>
          <w:numId w:val="13"/>
        </w:numPr>
        <w:spacing w:before="0" w:after="0"/>
        <w:ind w:left="720" w:hanging="36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第8周：答辩准备</w:t>
      </w:r>
    </w:p>
    <w:p w14:paraId="052FC19C">
      <w:pPr>
        <w:numPr>
          <w:ilvl w:val="0"/>
          <w:numId w:val="0"/>
        </w:numPr>
        <w:spacing w:line="360" w:lineRule="auto"/>
        <w:ind w:left="425" w:leftChars="0"/>
        <w:rPr>
          <w:rFonts w:hint="default" w:asciiTheme="minorEastAsia" w:hAnsiTheme="minorEastAsia" w:eastAsiaTheme="minorEastAsia"/>
          <w:sz w:val="24"/>
          <w:lang w:val="en-US" w:eastAsia="zh-CN"/>
        </w:rPr>
      </w:pPr>
    </w:p>
    <w:p w14:paraId="2F87293A">
      <w:pPr>
        <w:pStyle w:val="107"/>
        <w:keepNext/>
        <w:keepLines/>
        <w:numPr>
          <w:ilvl w:val="0"/>
          <w:numId w:val="0"/>
        </w:numPr>
        <w:spacing w:before="260" w:after="260" w:line="416" w:lineRule="auto"/>
        <w:ind w:left="425" w:leftChars="0"/>
        <w:outlineLvl w:val="1"/>
        <w:rPr>
          <w:rFonts w:hint="default" w:ascii="Arial" w:hAnsi="Arial" w:eastAsia="宋体"/>
          <w:b/>
          <w:bCs/>
          <w:color w:val="000000"/>
          <w:sz w:val="30"/>
          <w:szCs w:val="32"/>
          <w:lang w:val="en-US" w:eastAsia="zh-CN"/>
        </w:rPr>
      </w:pPr>
      <w:bookmarkStart w:id="9" w:name="_Toc9107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2.4</w:t>
      </w:r>
      <w:r>
        <w:rPr>
          <w:rFonts w:hint="eastAsia" w:ascii="Arial" w:hAnsi="Arial"/>
          <w:b/>
          <w:bCs/>
          <w:color w:val="000000"/>
          <w:sz w:val="30"/>
          <w:szCs w:val="32"/>
        </w:rPr>
        <w:t>实践目的</w:t>
      </w:r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(第5-7周)</w:t>
      </w:r>
      <w:bookmarkEnd w:id="9"/>
    </w:p>
    <w:p w14:paraId="6F4566C4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通过本次实训，团队成员分别掌握了：前端使用Vue3构建交互界面、掌握流式API的调用与渲染；后端使用Spring Boot 3搭建RESTful服务、集成Spring AI实现RAG问答功能；理解了向量数据库在大模型应用中的作用；完成了从需求分析到系统部署的完整开发流程。</w:t>
      </w:r>
    </w:p>
    <w:p w14:paraId="15D237F3">
      <w:pPr>
        <w:pStyle w:val="107"/>
        <w:keepNext/>
        <w:keepLines/>
        <w:numPr>
          <w:ilvl w:val="0"/>
          <w:numId w:val="0"/>
        </w:numPr>
        <w:spacing w:before="260" w:after="260" w:line="416" w:lineRule="auto"/>
        <w:ind w:left="425" w:leftChars="0"/>
        <w:outlineLvl w:val="1"/>
        <w:rPr>
          <w:rFonts w:hint="default" w:ascii="Arial" w:hAnsi="Arial" w:eastAsia="宋体"/>
          <w:b/>
          <w:bCs/>
          <w:color w:val="000000"/>
          <w:sz w:val="30"/>
          <w:szCs w:val="32"/>
          <w:lang w:val="en-US" w:eastAsia="zh-CN"/>
        </w:rPr>
      </w:pPr>
      <w:bookmarkStart w:id="10" w:name="_Toc3448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2.5</w:t>
      </w:r>
      <w:r>
        <w:rPr>
          <w:rFonts w:hint="eastAsia" w:ascii="Arial" w:hAnsi="Arial"/>
          <w:b/>
          <w:bCs/>
          <w:color w:val="000000"/>
          <w:sz w:val="30"/>
          <w:szCs w:val="32"/>
        </w:rPr>
        <w:t>实践环境</w:t>
      </w:r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(第4周)</w:t>
      </w:r>
      <w:bookmarkEnd w:id="10"/>
    </w:p>
    <w:tbl>
      <w:tblPr>
        <w:tblStyle w:val="8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670E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B933">
            <w:pPr>
              <w:jc w:val="center"/>
              <w:rPr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类别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0539">
            <w:pPr>
              <w:jc w:val="center"/>
              <w:rPr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前端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2C1C">
            <w:pPr>
              <w:jc w:val="center"/>
              <w:rPr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后端</w:t>
            </w:r>
          </w:p>
        </w:tc>
      </w:tr>
      <w:tr w14:paraId="36E7C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EDED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开发工具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A54B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VS Code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ED3D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IntelliJ IDEA</w:t>
            </w:r>
          </w:p>
        </w:tc>
      </w:tr>
      <w:tr w14:paraId="4CB7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09B0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运行时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D0DF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Node.js v22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389A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JDK 17</w:t>
            </w:r>
          </w:p>
        </w:tc>
      </w:tr>
      <w:tr w14:paraId="234E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F2B3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构建工具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AF54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Vite 6.3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6420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Maven 3</w:t>
            </w:r>
          </w:p>
        </w:tc>
      </w:tr>
      <w:tr w14:paraId="5F55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3455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框架版本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5819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Vue 3.5 / Vue Router 4 / Pinia 3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64CC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Spring Boot 3.4.5 / Spring AI 1.0.0</w:t>
            </w:r>
          </w:p>
        </w:tc>
      </w:tr>
      <w:tr w14:paraId="194C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A149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核心依赖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8271">
            <w:pPr>
              <w:jc w:val="left"/>
              <w:rPr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@vueuse/core / marked / DOMPurify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FDF8">
            <w:pPr>
              <w:jc w:val="left"/>
              <w:rPr>
                <w:rFonts w:hint="default" w:eastAsia="宋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spring-ai-alibaba-starter / spring-ai-vector-store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 / spring-boot-start</w:t>
            </w:r>
          </w:p>
        </w:tc>
      </w:tr>
    </w:tbl>
    <w:p w14:paraId="69360409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</w:p>
    <w:p w14:paraId="4A157354">
      <w:pPr>
        <w:spacing w:line="360" w:lineRule="auto"/>
        <w:rPr>
          <w:rFonts w:hint="eastAsia" w:asciiTheme="minorEastAsia" w:hAnsiTheme="minorEastAsia" w:eastAsiaTheme="minorEastAsia"/>
          <w:sz w:val="24"/>
        </w:rPr>
      </w:pPr>
    </w:p>
    <w:p w14:paraId="295AE607">
      <w:pPr>
        <w:pStyle w:val="107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30"/>
          <w:szCs w:val="32"/>
        </w:rPr>
      </w:pPr>
      <w:bookmarkStart w:id="11" w:name="_Toc127216419"/>
      <w:bookmarkStart w:id="12" w:name="_Toc23258"/>
      <w:bookmarkStart w:id="13" w:name="_Toc127216574"/>
      <w:bookmarkStart w:id="14" w:name="_Toc96776737"/>
      <w:bookmarkStart w:id="15" w:name="_Toc96776496"/>
      <w:r>
        <w:rPr>
          <w:rFonts w:hint="eastAsia" w:ascii="Arial" w:hAnsi="Arial"/>
          <w:b/>
          <w:bCs/>
          <w:color w:val="000000"/>
          <w:sz w:val="30"/>
          <w:szCs w:val="32"/>
        </w:rPr>
        <w:t>详细分析</w:t>
      </w:r>
      <w:bookmarkEnd w:id="11"/>
      <w:bookmarkEnd w:id="12"/>
      <w:bookmarkEnd w:id="13"/>
    </w:p>
    <w:bookmarkEnd w:id="14"/>
    <w:bookmarkEnd w:id="15"/>
    <w:p w14:paraId="0F16DCDF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30"/>
          <w:szCs w:val="32"/>
        </w:rPr>
      </w:pPr>
      <w:bookmarkStart w:id="16" w:name="_Toc18547"/>
      <w:r>
        <w:rPr>
          <w:rFonts w:hint="eastAsia" w:ascii="Arial" w:hAnsi="Arial"/>
          <w:b/>
          <w:bCs/>
          <w:color w:val="000000"/>
          <w:sz w:val="30"/>
          <w:szCs w:val="32"/>
        </w:rPr>
        <w:t>需求分析</w:t>
      </w:r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(第3周)</w:t>
      </w:r>
      <w:bookmarkEnd w:id="16"/>
    </w:p>
    <w:p w14:paraId="0B188E06">
      <w:pPr>
        <w:widowControl w:val="0"/>
        <w:numPr>
          <w:ilvl w:val="0"/>
          <w:numId w:val="0"/>
        </w:numPr>
        <w:jc w:val="both"/>
        <w:rPr>
          <w:rFonts w:hint="default" w:eastAsia="宋体"/>
          <w:sz w:val="28"/>
          <w:szCs w:val="28"/>
          <w:lang w:val="en-US" w:eastAsia="zh-CN"/>
        </w:rPr>
      </w:pPr>
      <w:bookmarkStart w:id="17" w:name="_Toc127216422"/>
      <w:bookmarkStart w:id="18" w:name="_Toc127216577"/>
      <w:r>
        <w:rPr>
          <w:rFonts w:hint="eastAsia"/>
          <w:sz w:val="28"/>
          <w:szCs w:val="28"/>
          <w:lang w:val="en-US" w:eastAsia="zh-CN"/>
        </w:rPr>
        <w:t xml:space="preserve">    3.1.1 功能需求</w:t>
      </w:r>
    </w:p>
    <w:tbl>
      <w:tblPr>
        <w:tblStyle w:val="8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2000"/>
        <w:gridCol w:w="2560"/>
      </w:tblGrid>
      <w:tr w14:paraId="35BEF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1171">
            <w:pPr>
              <w:jc w:val="center"/>
              <w:rPr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模块名称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59C9">
            <w:pPr>
              <w:jc w:val="center"/>
              <w:rPr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功能描述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A667">
            <w:pPr>
              <w:jc w:val="center"/>
              <w:rPr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模块类型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DB0D">
            <w:pPr>
              <w:jc w:val="center"/>
              <w:rPr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关键实现技术</w:t>
            </w:r>
          </w:p>
        </w:tc>
      </w:tr>
      <w:tr w14:paraId="791F2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5F0B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PDF上传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7E31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支持点击上传和拖拽上传，文件格式校验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FC21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前端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B012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HTML5拖拽API + Fetch API</w:t>
            </w:r>
          </w:p>
        </w:tc>
      </w:tr>
      <w:tr w14:paraId="207D9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75A9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PDF预览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9645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左侧实时预览PDF文档内容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A320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前端</w:t>
            </w:r>
          </w:p>
        </w:tc>
        <w:tc>
          <w:tcPr>
            <w:tcW w:w="2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D34A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Blob URL + iframe原生渲染</w:t>
            </w:r>
          </w:p>
        </w:tc>
      </w:tr>
      <w:tr w14:paraId="6415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DFF8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RAG问答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FA2A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基于向量检索增强生成，回答用户关于PDF内容的问题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2738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后端</w:t>
            </w:r>
          </w:p>
        </w:tc>
        <w:tc>
          <w:tcPr>
            <w:tcW w:w="2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E1DE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Spring AI + DeepSeek + DashScope Embedding</w:t>
            </w:r>
          </w:p>
        </w:tc>
      </w:tr>
      <w:tr w14:paraId="68EB4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C893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流式对话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E64D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AI回答逐字显示，实现打字机效果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DFAF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前端</w:t>
            </w:r>
          </w:p>
        </w:tc>
        <w:tc>
          <w:tcPr>
            <w:tcW w:w="2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F701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ReadableStream流式读取</w:t>
            </w:r>
          </w:p>
        </w:tc>
      </w:tr>
      <w:tr w14:paraId="5C26A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88D5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历史对话</w:t>
            </w:r>
          </w:p>
        </w:tc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E6A2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管理会话历史，支持多会话切换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0803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前端+后端</w:t>
            </w:r>
          </w:p>
        </w:tc>
        <w:tc>
          <w:tcPr>
            <w:tcW w:w="2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37F5">
            <w:pPr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SessionStorage + JSON文件持久化</w:t>
            </w:r>
          </w:p>
        </w:tc>
      </w:tr>
    </w:tbl>
    <w:p w14:paraId="55841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182BA509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 xml:space="preserve"> 3.1.2 角色划分</w:t>
      </w:r>
    </w:p>
    <w:tbl>
      <w:tblPr>
        <w:tblStyle w:val="87"/>
        <w:tblW w:w="86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2036"/>
        <w:gridCol w:w="5000"/>
      </w:tblGrid>
      <w:tr w14:paraId="32DF3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053B7">
            <w:r>
              <w:rPr>
                <w:lang w:val="en-US" w:eastAsia="zh-CN"/>
              </w:rPr>
              <w:t>角色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C0AD8">
            <w:r>
              <w:rPr>
                <w:lang w:val="en-US" w:eastAsia="zh-CN"/>
              </w:rPr>
              <w:t>功能模块</w:t>
            </w:r>
          </w:p>
        </w:tc>
        <w:tc>
          <w:tcPr>
            <w:tcW w:w="5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FE6AD">
            <w:r>
              <w:rPr>
                <w:lang w:val="en-US" w:eastAsia="zh-CN"/>
              </w:rPr>
              <w:t>具体功能</w:t>
            </w:r>
          </w:p>
        </w:tc>
      </w:tr>
      <w:tr w14:paraId="3A25F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04937">
            <w:r>
              <w:rPr>
                <w:lang w:val="en-US" w:eastAsia="zh-CN"/>
              </w:rPr>
              <w:t>普通用户</w:t>
            </w: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06B0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整个系统</w:t>
            </w:r>
          </w:p>
        </w:tc>
        <w:tc>
          <w:tcPr>
            <w:tcW w:w="5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F59FF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实现pdf文件的上传与预览，与大模型进行对话问答等</w:t>
            </w:r>
          </w:p>
        </w:tc>
      </w:tr>
    </w:tbl>
    <w:p w14:paraId="2280B393"/>
    <w:p w14:paraId="7AC4454F">
      <w:pPr>
        <w:numPr>
          <w:ilvl w:val="0"/>
          <w:numId w:val="0"/>
        </w:numPr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3.1.3 用例图或系统流程图</w:t>
      </w:r>
    </w:p>
    <w:p w14:paraId="13978EFA">
      <w:pPr>
        <w:numPr>
          <w:ilvl w:val="0"/>
          <w:numId w:val="0"/>
        </w:numPr>
        <w:ind w:firstLine="210" w:firstLineChars="100"/>
      </w:pPr>
      <w:r>
        <w:drawing>
          <wp:inline distT="0" distB="0" distL="114300" distR="114300">
            <wp:extent cx="5269230" cy="2545715"/>
            <wp:effectExtent l="0" t="0" r="762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7CDE">
      <w:pPr>
        <w:numPr>
          <w:ilvl w:val="0"/>
          <w:numId w:val="0"/>
        </w:numPr>
        <w:ind w:firstLine="210" w:firstLineChars="10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项目执行流程图</w:t>
      </w:r>
    </w:p>
    <w:p w14:paraId="73F8E76D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hint="eastAsia" w:ascii="Arial" w:hAnsi="Arial"/>
          <w:b/>
          <w:bCs/>
          <w:color w:val="000000"/>
          <w:sz w:val="30"/>
          <w:szCs w:val="32"/>
        </w:rPr>
      </w:pPr>
      <w:bookmarkStart w:id="19" w:name="_Toc22944"/>
      <w:r>
        <w:rPr>
          <w:rFonts w:hint="eastAsia" w:ascii="Arial" w:hAnsi="Arial"/>
          <w:b/>
          <w:bCs/>
          <w:color w:val="000000"/>
          <w:sz w:val="30"/>
          <w:szCs w:val="32"/>
        </w:rPr>
        <w:t>系统架构设计</w:t>
      </w:r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(第4周)</w:t>
      </w:r>
      <w:bookmarkEnd w:id="19"/>
    </w:p>
    <w:p w14:paraId="1B4C1FB1">
      <w:pPr>
        <w:numPr>
          <w:ilvl w:val="0"/>
          <w:numId w:val="14"/>
        </w:numPr>
        <w:spacing w:before="0" w:after="0"/>
        <w:ind w:left="720" w:hanging="360"/>
      </w:pPr>
      <w:r>
        <w:t>技术栈：</w:t>
      </w:r>
    </w:p>
    <w:p w14:paraId="58F5E86B">
      <w:pPr>
        <w:numPr>
          <w:ilvl w:val="1"/>
          <w:numId w:val="14"/>
        </w:numPr>
        <w:spacing w:before="0" w:after="0"/>
        <w:ind w:left="1440" w:hanging="360"/>
        <w:jc w:val="left"/>
      </w:pPr>
      <w:r>
        <w:t>后端：</w:t>
      </w:r>
    </w:p>
    <w:p w14:paraId="53662F58">
      <w:pPr>
        <w:numPr>
          <w:ilvl w:val="0"/>
          <w:numId w:val="0"/>
        </w:numPr>
        <w:spacing w:before="0" w:after="0"/>
        <w:jc w:val="left"/>
      </w:pPr>
      <w:r>
        <w:drawing>
          <wp:inline distT="0" distB="0" distL="114300" distR="114300">
            <wp:extent cx="5271135" cy="3005455"/>
            <wp:effectExtent l="0" t="0" r="571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3ED5">
      <w:pPr>
        <w:numPr>
          <w:ilvl w:val="1"/>
          <w:numId w:val="14"/>
        </w:numPr>
        <w:spacing w:before="0" w:after="0"/>
        <w:ind w:left="1440" w:hanging="360"/>
      </w:pPr>
      <w:r>
        <w:t>前端：</w:t>
      </w:r>
    </w:p>
    <w:p w14:paraId="61879A8F">
      <w:pPr>
        <w:widowControl w:val="0"/>
        <w:numPr>
          <w:ilvl w:val="0"/>
          <w:numId w:val="0"/>
        </w:numPr>
        <w:spacing w:before="0" w:after="0"/>
        <w:jc w:val="both"/>
      </w:pPr>
      <w:r>
        <w:drawing>
          <wp:inline distT="0" distB="0" distL="114300" distR="114300">
            <wp:extent cx="5269230" cy="4628515"/>
            <wp:effectExtent l="0" t="0" r="762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F339">
      <w:pPr>
        <w:numPr>
          <w:ilvl w:val="0"/>
          <w:numId w:val="14"/>
        </w:numPr>
        <w:spacing w:before="0" w:after="0"/>
        <w:ind w:left="720" w:hanging="360"/>
      </w:pPr>
      <w:r>
        <w:t>架构图（前后端分离 + RESTful API，插入架构图）</w:t>
      </w:r>
    </w:p>
    <w:p w14:paraId="4570C54B">
      <w:pPr>
        <w:widowControl w:val="0"/>
        <w:numPr>
          <w:ilvl w:val="0"/>
          <w:numId w:val="0"/>
        </w:numPr>
        <w:spacing w:before="0" w:after="0"/>
        <w:jc w:val="center"/>
      </w:pPr>
      <w:r>
        <w:drawing>
          <wp:inline distT="0" distB="0" distL="114300" distR="114300">
            <wp:extent cx="5267325" cy="6015355"/>
            <wp:effectExtent l="0" t="0" r="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B603">
      <w:pPr>
        <w:widowControl w:val="0"/>
        <w:numPr>
          <w:ilvl w:val="0"/>
          <w:numId w:val="0"/>
        </w:numPr>
        <w:spacing w:before="0" w:after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系统架构图</w:t>
      </w:r>
    </w:p>
    <w:p w14:paraId="32E408CE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30"/>
          <w:szCs w:val="32"/>
        </w:rPr>
      </w:pPr>
      <w:bookmarkStart w:id="20" w:name="_Toc18077"/>
      <w:r>
        <w:rPr>
          <w:rFonts w:hint="eastAsia" w:ascii="Arial" w:hAnsi="Arial"/>
          <w:b/>
          <w:bCs/>
          <w:color w:val="000000"/>
          <w:sz w:val="30"/>
          <w:szCs w:val="32"/>
        </w:rPr>
        <w:t>数据库设计</w:t>
      </w:r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(第3周)</w:t>
      </w:r>
      <w:bookmarkEnd w:id="20"/>
    </w:p>
    <w:p w14:paraId="5CD7B938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项目未使用传统关系型数据库，而是采用JSON文件进行数据持久化，辅以内存向量数据库（SimpleVectorStore）。</w:t>
      </w:r>
    </w:p>
    <w:p w14:paraId="1FDA676E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chat-history.json：记录所有会话的基本信息（chatId、title、fileName）</w:t>
      </w:r>
    </w:p>
    <w:p w14:paraId="13230FB1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chat-memory.json：记录每个会话的对话历史消息（role、content）</w:t>
      </w:r>
    </w:p>
    <w:p w14:paraId="1838BC9B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chat-pdf.json：向量数据库的持久化文件</w:t>
      </w:r>
    </w:p>
    <w:p w14:paraId="3B147161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chat-pdf.properties：chatId与PDF文件名的映射关系</w:t>
      </w:r>
    </w:p>
    <w:p w14:paraId="46CD588E">
      <w:pPr>
        <w:numPr>
          <w:ilvl w:val="0"/>
          <w:numId w:val="0"/>
        </w:numPr>
        <w:spacing w:before="0" w:after="0"/>
        <w:ind w:left="360" w:leftChars="0"/>
      </w:pPr>
    </w:p>
    <w:bookmarkEnd w:id="17"/>
    <w:bookmarkEnd w:id="18"/>
    <w:p w14:paraId="2ED324AE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30"/>
          <w:szCs w:val="32"/>
        </w:rPr>
      </w:pPr>
      <w:bookmarkStart w:id="21" w:name="_Toc21191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前端功能设计(第4周)</w:t>
      </w:r>
      <w:bookmarkEnd w:id="21"/>
    </w:p>
    <w:p w14:paraId="23B7FB8B">
      <w:pPr>
        <w:spacing w:after="200"/>
        <w:ind w:firstLine="480"/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前端采用Vue 3构建，组件结构如下：</w:t>
      </w:r>
    </w:p>
    <w:p w14:paraId="5EA5AEA3">
      <w:pPr>
        <w:pStyle w:val="107"/>
        <w:numPr>
          <w:ilvl w:val="0"/>
          <w:numId w:val="16"/>
        </w:numPr>
        <w:spacing w:after="100"/>
        <w:ind w:left="420" w:leftChars="0" w:hanging="420" w:firstLineChars="0"/>
      </w:pPr>
      <w:r>
        <w:rPr>
          <w:rFonts w:ascii="宋体" w:hAnsi="宋体" w:eastAsia="宋体" w:cs="宋体"/>
          <w:sz w:val="21"/>
          <w:szCs w:val="21"/>
        </w:rPr>
        <w:t>App.vue：根组件，提供导航栏和暗色模式切换</w:t>
      </w:r>
    </w:p>
    <w:p w14:paraId="490E7780">
      <w:pPr>
        <w:pStyle w:val="107"/>
        <w:numPr>
          <w:ilvl w:val="0"/>
          <w:numId w:val="16"/>
        </w:numPr>
        <w:spacing w:after="100"/>
        <w:ind w:left="420" w:leftChars="0" w:hanging="420" w:firstLineChars="0"/>
      </w:pPr>
      <w:r>
        <w:rPr>
          <w:rFonts w:ascii="宋体" w:hAnsi="宋体" w:eastAsia="宋体" w:cs="宋体"/>
          <w:sz w:val="21"/>
          <w:szCs w:val="21"/>
        </w:rPr>
        <w:t>ChatPDF.vue：主页面组件，包含侧边栏和主内容区，负责整体状态管理</w:t>
      </w:r>
    </w:p>
    <w:p w14:paraId="41B2908B">
      <w:pPr>
        <w:pStyle w:val="107"/>
        <w:numPr>
          <w:ilvl w:val="0"/>
          <w:numId w:val="16"/>
        </w:numPr>
        <w:spacing w:after="100"/>
        <w:ind w:left="420" w:leftChars="0" w:hanging="420" w:firstLineChars="0"/>
      </w:pPr>
      <w:r>
        <w:rPr>
          <w:rFonts w:ascii="宋体" w:hAnsi="宋体" w:eastAsia="宋体" w:cs="宋体"/>
          <w:sz w:val="21"/>
          <w:szCs w:val="21"/>
        </w:rPr>
        <w:t>PDFViewer.vue：PDF预览组件，使用Blob URL + iframe实现原生预览</w:t>
      </w:r>
    </w:p>
    <w:p w14:paraId="30366592">
      <w:pPr>
        <w:pStyle w:val="107"/>
        <w:numPr>
          <w:ilvl w:val="0"/>
          <w:numId w:val="16"/>
        </w:numPr>
        <w:spacing w:after="100"/>
        <w:ind w:left="420" w:leftChars="0" w:hanging="420" w:firstLineChars="0"/>
      </w:pPr>
      <w:r>
        <w:rPr>
          <w:rFonts w:ascii="宋体" w:hAnsi="宋体" w:eastAsia="宋体" w:cs="宋体"/>
          <w:sz w:val="21"/>
          <w:szCs w:val="21"/>
        </w:rPr>
        <w:t>ChatMessage.vue：消息气泡组件，支持Markdown渲染、代码高亮和复制功能</w:t>
      </w:r>
    </w:p>
    <w:p w14:paraId="621E0354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</w:p>
    <w:p w14:paraId="4054A60D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30"/>
          <w:szCs w:val="32"/>
        </w:rPr>
      </w:pPr>
      <w:bookmarkStart w:id="22" w:name="_Toc127216423"/>
      <w:bookmarkStart w:id="23" w:name="_Toc127216578"/>
      <w:bookmarkStart w:id="24" w:name="_Toc22233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后端</w:t>
      </w:r>
      <w:r>
        <w:rPr>
          <w:rFonts w:hint="eastAsia" w:ascii="Arial" w:hAnsi="Arial"/>
          <w:b/>
          <w:bCs/>
          <w:color w:val="000000"/>
          <w:sz w:val="30"/>
          <w:szCs w:val="32"/>
        </w:rPr>
        <w:t>接口</w:t>
      </w:r>
      <w:bookmarkEnd w:id="22"/>
      <w:bookmarkEnd w:id="23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设计(第4周)</w:t>
      </w:r>
      <w:bookmarkEnd w:id="24"/>
    </w:p>
    <w:tbl>
      <w:tblPr>
        <w:tblStyle w:val="8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0"/>
        <w:gridCol w:w="640"/>
        <w:gridCol w:w="640"/>
        <w:gridCol w:w="5740"/>
      </w:tblGrid>
      <w:tr w14:paraId="2C6A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3226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sz w:val="20"/>
                <w:szCs w:val="20"/>
              </w:rPr>
              <w:t>接口路径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3B4E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sz w:val="20"/>
                <w:szCs w:val="20"/>
              </w:rPr>
              <w:t>方法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908D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sz w:val="20"/>
                <w:szCs w:val="20"/>
              </w:rPr>
              <w:t>功能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E089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sz w:val="20"/>
                <w:szCs w:val="20"/>
              </w:rPr>
              <w:t>返回格式</w:t>
            </w:r>
          </w:p>
        </w:tc>
      </w:tr>
      <w:tr w14:paraId="118BE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B6C3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/ai/pdf/upload/{chatId}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C9E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C80B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上传PDF文件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5D43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{"ok":1,"msg":"ok"}</w:t>
            </w:r>
          </w:p>
        </w:tc>
      </w:tr>
      <w:tr w14:paraId="5D13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BCAD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/ai/pdf/chat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026B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BE50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RAG问答（流式）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B4AA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text/html 流式文本（SSE）</w:t>
            </w:r>
          </w:p>
        </w:tc>
      </w:tr>
      <w:tr w14:paraId="3E2D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79C7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/ai/history/pdf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205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0BD6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获取历史列表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F41A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[{"id":"","title":"","fileName":""}]</w:t>
            </w:r>
          </w:p>
        </w:tc>
      </w:tr>
      <w:tr w14:paraId="1C80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E6B4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/ai/history/pdf/{chatId}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16E1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75D1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获取消息历史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70C0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[{"role":"user/assistant","content":"","timestamp":""}]</w:t>
            </w:r>
          </w:p>
        </w:tc>
      </w:tr>
      <w:tr w14:paraId="46527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C12D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/ai/pdf/file/{chatId}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04E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5E09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下载PDF文件</w:t>
            </w:r>
          </w:p>
        </w:tc>
        <w:tc>
          <w:tcPr>
            <w:tcW w:w="4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66E5">
            <w:pPr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application/octet-stream</w:t>
            </w:r>
          </w:p>
        </w:tc>
      </w:tr>
    </w:tbl>
    <w:p w14:paraId="620D72A2"/>
    <w:p w14:paraId="742C3E84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</w:p>
    <w:p w14:paraId="7BFFE14B">
      <w:pPr>
        <w:pStyle w:val="107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30"/>
          <w:szCs w:val="32"/>
        </w:rPr>
      </w:pPr>
      <w:bookmarkStart w:id="25" w:name="_Toc127216424"/>
      <w:bookmarkStart w:id="26" w:name="_Toc127216579"/>
      <w:bookmarkStart w:id="27" w:name="_Toc11042"/>
      <w:r>
        <w:rPr>
          <w:rFonts w:hint="eastAsia" w:ascii="Arial" w:hAnsi="Arial"/>
          <w:b/>
          <w:bCs/>
          <w:color w:val="000000"/>
          <w:sz w:val="30"/>
          <w:szCs w:val="32"/>
        </w:rPr>
        <w:t>程序实现</w:t>
      </w:r>
      <w:bookmarkEnd w:id="25"/>
      <w:bookmarkEnd w:id="26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(第5-7周)</w:t>
      </w:r>
      <w:bookmarkEnd w:id="27"/>
    </w:p>
    <w:p w14:paraId="2272EFD0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30"/>
          <w:szCs w:val="32"/>
        </w:rPr>
      </w:pPr>
      <w:bookmarkStart w:id="28" w:name="_Toc15933"/>
      <w:bookmarkStart w:id="29" w:name="_Toc127216580"/>
      <w:bookmarkStart w:id="30" w:name="_Toc127216425"/>
      <w:r>
        <w:rPr>
          <w:rFonts w:hint="eastAsia" w:ascii="Arial" w:hAnsi="Arial"/>
          <w:b/>
          <w:bCs/>
          <w:color w:val="000000"/>
          <w:sz w:val="30"/>
          <w:szCs w:val="32"/>
        </w:rPr>
        <w:t>核心代码说明</w:t>
      </w:r>
      <w:bookmarkEnd w:id="28"/>
      <w:bookmarkEnd w:id="29"/>
      <w:bookmarkEnd w:id="30"/>
    </w:p>
    <w:p w14:paraId="064B5E02">
      <w:pPr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spring ai配置PDF客户端的核心代码：</w:t>
      </w:r>
    </w:p>
    <w:p w14:paraId="57BFD33D">
      <w:pPr>
        <w:spacing w:line="360" w:lineRule="auto"/>
      </w:pPr>
      <w:r>
        <w:drawing>
          <wp:inline distT="0" distB="0" distL="114300" distR="114300">
            <wp:extent cx="5268595" cy="3836670"/>
            <wp:effectExtent l="0" t="0" r="8255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325B">
      <w:pPr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PDF对话的关键接口：</w:t>
      </w:r>
    </w:p>
    <w:p w14:paraId="6FE7262F">
      <w:pPr>
        <w:spacing w:line="360" w:lineRule="auto"/>
      </w:pPr>
      <w:r>
        <w:drawing>
          <wp:inline distT="0" distB="0" distL="114300" distR="114300">
            <wp:extent cx="5262880" cy="1233805"/>
            <wp:effectExtent l="0" t="0" r="4445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748F">
      <w:pPr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文件保存的关键代码：</w:t>
      </w:r>
    </w:p>
    <w:p w14:paraId="760A7EAA">
      <w:pPr>
        <w:spacing w:line="360" w:lineRule="auto"/>
      </w:pPr>
      <w:r>
        <w:drawing>
          <wp:inline distT="0" distB="0" distL="114300" distR="114300">
            <wp:extent cx="5272405" cy="4081780"/>
            <wp:effectExtent l="0" t="0" r="444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483360"/>
            <wp:effectExtent l="0" t="0" r="4445" b="25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A7D0">
      <w:pPr>
        <w:spacing w:line="360" w:lineRule="auto"/>
        <w:ind w:firstLine="480" w:firstLineChars="200"/>
        <w:jc w:val="left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不仅保存会话id与文件的映射关系，还保存文件类型与文件信息的数据（方便后续拓展）：</w:t>
      </w:r>
    </w:p>
    <w:p w14:paraId="34B50FDD">
      <w:pPr>
        <w:spacing w:line="360" w:lineRule="auto"/>
      </w:pPr>
      <w:r>
        <w:drawing>
          <wp:inline distT="0" distB="0" distL="114300" distR="114300">
            <wp:extent cx="5258435" cy="3430905"/>
            <wp:effectExtent l="0" t="0" r="8890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4C618">
      <w:pPr>
        <w:spacing w:line="360" w:lineRule="auto"/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持久化历史对话记录：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960" cy="2496820"/>
            <wp:effectExtent l="0" t="0" r="8890" b="825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2FF4">
      <w:pPr>
        <w:spacing w:line="360" w:lineRule="auto"/>
        <w:ind w:firstLine="42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向量化：</w:t>
      </w:r>
    </w:p>
    <w:p w14:paraId="5887B6BD">
      <w:pPr>
        <w:spacing w:line="360" w:lineRule="auto"/>
      </w:pPr>
      <w:r>
        <w:drawing>
          <wp:inline distT="0" distB="0" distL="114300" distR="114300">
            <wp:extent cx="5267960" cy="3218815"/>
            <wp:effectExtent l="0" t="0" r="8890" b="63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1404620"/>
            <wp:effectExtent l="0" t="0" r="8890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2853">
      <w:pPr>
        <w:spacing w:line="360" w:lineRule="auto"/>
        <w:ind w:firstLine="42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发送pdf问答：</w:t>
      </w:r>
    </w:p>
    <w:p w14:paraId="2C9F3EBD">
      <w:pPr>
        <w:spacing w:line="360" w:lineRule="auto"/>
      </w:pPr>
      <w:r>
        <w:drawing>
          <wp:inline distT="0" distB="0" distL="114300" distR="114300">
            <wp:extent cx="5267960" cy="4504690"/>
            <wp:effectExtent l="0" t="0" r="8890" b="6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9B7C"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887470"/>
            <wp:effectExtent l="0" t="0" r="3810" b="825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841115"/>
            <wp:effectExtent l="0" t="0" r="8890" b="698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4217035"/>
            <wp:effectExtent l="0" t="0" r="3810" b="254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3B90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ascii="Arial" w:hAnsi="Arial"/>
          <w:b/>
          <w:bCs/>
          <w:color w:val="000000"/>
          <w:sz w:val="30"/>
          <w:szCs w:val="32"/>
        </w:rPr>
      </w:pPr>
      <w:bookmarkStart w:id="31" w:name="_Toc127216426"/>
      <w:bookmarkStart w:id="32" w:name="_Toc127216581"/>
      <w:bookmarkStart w:id="33" w:name="_Toc182"/>
      <w:r>
        <w:rPr>
          <w:rFonts w:hint="eastAsia" w:ascii="Arial" w:hAnsi="Arial"/>
          <w:b/>
          <w:bCs/>
          <w:color w:val="000000"/>
          <w:sz w:val="30"/>
          <w:szCs w:val="32"/>
        </w:rPr>
        <w:t>程序运行</w:t>
      </w:r>
      <w:bookmarkEnd w:id="31"/>
      <w:bookmarkEnd w:id="32"/>
      <w:bookmarkEnd w:id="33"/>
    </w:p>
    <w:p w14:paraId="40D0E4F2">
      <w:pPr>
        <w:spacing w:line="360" w:lineRule="auto"/>
        <w:rPr>
          <w:rFonts w:hint="eastAsia"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5261610" cy="2795270"/>
            <wp:effectExtent l="0" t="0" r="5715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740660"/>
            <wp:effectExtent l="0" t="0" r="7620" b="254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806065"/>
            <wp:effectExtent l="0" t="0" r="8255" b="381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0AEA">
      <w:pPr>
        <w:pStyle w:val="107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30"/>
          <w:szCs w:val="32"/>
        </w:rPr>
      </w:pPr>
      <w:bookmarkStart w:id="34" w:name="_Toc127216428"/>
      <w:bookmarkStart w:id="35" w:name="_Toc127216583"/>
      <w:bookmarkStart w:id="36" w:name="_Toc731"/>
      <w:r>
        <w:rPr>
          <w:rFonts w:hint="eastAsia" w:ascii="Arial" w:hAnsi="Arial"/>
          <w:b/>
          <w:bCs/>
          <w:color w:val="000000"/>
          <w:sz w:val="30"/>
          <w:szCs w:val="32"/>
        </w:rPr>
        <w:t>结论与心得</w:t>
      </w:r>
      <w:bookmarkEnd w:id="34"/>
      <w:bookmarkEnd w:id="35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(第5-7周)</w:t>
      </w:r>
      <w:bookmarkEnd w:id="36"/>
    </w:p>
    <w:p w14:paraId="4E041F4E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</w:pPr>
      <w:bookmarkStart w:id="37" w:name="_Toc10475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遇到的问题以及解决的方法</w:t>
      </w:r>
      <w:bookmarkEnd w:id="37"/>
    </w:p>
    <w:p w14:paraId="448853AB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spring ai版本更新导致依赖兼容问题：查看官方spring ai文档，引入spring-ai-bom实现对依赖的统一管理；</w:t>
      </w:r>
    </w:p>
    <w:p w14:paraId="672878D5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spring ai接入阿里云embedding模型无法向量化：查看阿里官方文档，发现向量模型需要通过阿里云的dashscope引入；</w:t>
      </w:r>
    </w:p>
    <w:p w14:paraId="024B0CCB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</w:rPr>
        <w:t>PDF大文件上传超时</w:t>
      </w:r>
      <w:r>
        <w:rPr>
          <w:rFonts w:hint="eastAsia" w:asciiTheme="minorEastAsia" w:hAnsiTheme="minorEastAsia" w:eastAsiaTheme="minorEastAsia"/>
          <w:sz w:val="24"/>
          <w:lang w:eastAsia="zh-CN"/>
        </w:rPr>
        <w:t>：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查找相关博客和询问ai，在配置文件中</w:t>
      </w:r>
      <w:r>
        <w:rPr>
          <w:rFonts w:hint="eastAsia" w:asciiTheme="minorEastAsia" w:hAnsiTheme="minorEastAsia" w:eastAsiaTheme="minorEastAsia"/>
          <w:sz w:val="24"/>
        </w:rPr>
        <w:t>配置Spring Boot文件上传大小限制（30MB）</w:t>
      </w:r>
      <w:r>
        <w:rPr>
          <w:rFonts w:hint="eastAsia" w:asciiTheme="minorEastAsia" w:hAnsiTheme="minorEastAsia" w:eastAsiaTheme="minorEastAsia"/>
          <w:sz w:val="24"/>
          <w:lang w:eastAsia="zh-CN"/>
        </w:rPr>
        <w:t>；</w:t>
      </w:r>
    </w:p>
    <w:p w14:paraId="20ECFB62">
      <w:pPr>
        <w:numPr>
          <w:ilvl w:val="0"/>
          <w:numId w:val="17"/>
        </w:numPr>
        <w:spacing w:line="360" w:lineRule="auto"/>
        <w:ind w:left="420" w:leftChars="0" w:hanging="420" w:firstLineChars="0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前端pdf上传后无法正确显示：分析是否是版本兼容问题、错误定义使用问题等，通过查看相关博客和询问ai后辅助修改。</w:t>
      </w:r>
    </w:p>
    <w:p w14:paraId="758BCB72">
      <w:pPr>
        <w:pStyle w:val="107"/>
        <w:keepNext/>
        <w:keepLines/>
        <w:numPr>
          <w:ilvl w:val="1"/>
          <w:numId w:val="12"/>
        </w:numPr>
        <w:spacing w:before="260" w:after="260" w:line="416" w:lineRule="auto"/>
        <w:ind w:firstLineChars="0"/>
        <w:outlineLvl w:val="1"/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</w:pPr>
      <w:bookmarkStart w:id="38" w:name="_Toc21937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项目可扩展或优化的方向</w:t>
      </w:r>
      <w:bookmarkEnd w:id="38"/>
    </w:p>
    <w:p w14:paraId="5EF887B9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目前数据的持久化以文件形式保存在本地磁盘，规划未来将通过spring ai官方提供的持久化实现JdbcChatMemoryRepository将数据持久化保存到数据库中；</w:t>
      </w:r>
    </w:p>
    <w:p w14:paraId="63007586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目前仅支持上传pdf文件格式，未来规划能上传word，excel等更多类型文件；</w:t>
      </w:r>
    </w:p>
    <w:p w14:paraId="72B5F0F6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目前大模型仅对检索出的答案进行整理，规划未来引入PromptTemplate来实现更加丰富的回答；</w:t>
      </w:r>
    </w:p>
    <w:p w14:paraId="785E077F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目前仅支持本地文件上传，规划未来将上线笔记创建功能，多样化数据的来源；</w:t>
      </w:r>
    </w:p>
    <w:p w14:paraId="57F2B79D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目前未实现登录注册功能，规划未来将加入相应功能，实现多角色；</w:t>
      </w:r>
    </w:p>
    <w:p w14:paraId="4761F240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目前仅有pdf对话问答，规划未来将加入更多实用操作，丰富应用。</w:t>
      </w:r>
    </w:p>
    <w:p w14:paraId="2D99611F">
      <w:pPr>
        <w:pStyle w:val="107"/>
        <w:keepNext/>
        <w:keepLines/>
        <w:numPr>
          <w:ilvl w:val="0"/>
          <w:numId w:val="12"/>
        </w:numPr>
        <w:spacing w:before="260" w:after="260" w:line="416" w:lineRule="auto"/>
        <w:ind w:firstLineChars="0"/>
        <w:outlineLvl w:val="0"/>
        <w:rPr>
          <w:rFonts w:ascii="Arial" w:hAnsi="Arial"/>
          <w:b/>
          <w:bCs/>
          <w:color w:val="000000"/>
          <w:sz w:val="30"/>
          <w:szCs w:val="32"/>
        </w:rPr>
      </w:pPr>
      <w:bookmarkStart w:id="39" w:name="_Toc127216429"/>
      <w:bookmarkStart w:id="40" w:name="_Toc96776751"/>
      <w:bookmarkStart w:id="41" w:name="_Toc127216584"/>
      <w:bookmarkStart w:id="42" w:name="_Toc96776510"/>
      <w:bookmarkStart w:id="43" w:name="_Toc17711"/>
      <w:r>
        <w:rPr>
          <w:rFonts w:ascii="Arial" w:hAnsi="Arial"/>
          <w:b/>
          <w:bCs/>
          <w:color w:val="000000"/>
          <w:sz w:val="30"/>
          <w:szCs w:val="32"/>
        </w:rPr>
        <w:t>参考资料</w:t>
      </w:r>
      <w:bookmarkEnd w:id="39"/>
      <w:bookmarkEnd w:id="40"/>
      <w:bookmarkEnd w:id="41"/>
      <w:bookmarkEnd w:id="42"/>
      <w:r>
        <w:rPr>
          <w:rFonts w:hint="eastAsia" w:ascii="Arial" w:hAnsi="Arial"/>
          <w:b/>
          <w:bCs/>
          <w:color w:val="000000"/>
          <w:sz w:val="30"/>
          <w:szCs w:val="32"/>
          <w:lang w:val="en-US" w:eastAsia="zh-CN"/>
        </w:rPr>
        <w:t>(第5-7周)</w:t>
      </w:r>
      <w:bookmarkEnd w:id="43"/>
    </w:p>
    <w:p w14:paraId="7B317886">
      <w:pPr>
        <w:pStyle w:val="107"/>
        <w:numPr>
          <w:ilvl w:val="0"/>
          <w:numId w:val="19"/>
        </w:numPr>
        <w:spacing w:after="100"/>
        <w:ind w:left="0" w:leftChars="0" w:firstLine="403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Vue.js官方文档. </w:t>
      </w:r>
      <w:r>
        <w:rPr>
          <w:rFonts w:ascii="宋体" w:hAnsi="宋体" w:eastAsia="宋体" w:cs="宋体"/>
          <w:color w:val="auto"/>
          <w:sz w:val="21"/>
          <w:szCs w:val="21"/>
        </w:rPr>
        <w:fldChar w:fldCharType="begin"/>
      </w:r>
      <w:r>
        <w:rPr>
          <w:rFonts w:ascii="宋体" w:hAnsi="宋体" w:eastAsia="宋体" w:cs="宋体"/>
          <w:color w:val="auto"/>
          <w:sz w:val="21"/>
          <w:szCs w:val="21"/>
        </w:rPr>
        <w:instrText xml:space="preserve"> HYPERLINK "https://vuejs.org/" </w:instrText>
      </w:r>
      <w:r>
        <w:rPr>
          <w:rFonts w:ascii="宋体" w:hAnsi="宋体" w:eastAsia="宋体" w:cs="宋体"/>
          <w:color w:val="auto"/>
          <w:sz w:val="21"/>
          <w:szCs w:val="21"/>
        </w:rPr>
        <w:fldChar w:fldCharType="separate"/>
      </w:r>
      <w:r>
        <w:rPr>
          <w:rStyle w:val="92"/>
          <w:rFonts w:ascii="宋体" w:hAnsi="宋体" w:eastAsia="宋体" w:cs="宋体"/>
          <w:sz w:val="21"/>
          <w:szCs w:val="21"/>
        </w:rPr>
        <w:t>https://vuejs.org/</w:t>
      </w:r>
      <w:r>
        <w:rPr>
          <w:rFonts w:ascii="宋体" w:hAnsi="宋体" w:eastAsia="宋体" w:cs="宋体"/>
          <w:color w:val="auto"/>
          <w:sz w:val="21"/>
          <w:szCs w:val="21"/>
        </w:rPr>
        <w:fldChar w:fldCharType="end"/>
      </w:r>
    </w:p>
    <w:p w14:paraId="14B7F2B7">
      <w:pPr>
        <w:pStyle w:val="107"/>
        <w:numPr>
          <w:ilvl w:val="0"/>
          <w:numId w:val="19"/>
        </w:numPr>
        <w:spacing w:after="100"/>
        <w:ind w:left="0" w:leftChars="0" w:firstLine="403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Spring AI官方文档. </w:t>
      </w:r>
      <w:r>
        <w:rPr>
          <w:rFonts w:ascii="宋体" w:hAnsi="宋体" w:eastAsia="宋体" w:cs="宋体"/>
          <w:color w:val="auto"/>
          <w:sz w:val="21"/>
          <w:szCs w:val="21"/>
        </w:rPr>
        <w:fldChar w:fldCharType="begin"/>
      </w:r>
      <w:r>
        <w:rPr>
          <w:rFonts w:ascii="宋体" w:hAnsi="宋体" w:eastAsia="宋体" w:cs="宋体"/>
          <w:color w:val="auto"/>
          <w:sz w:val="21"/>
          <w:szCs w:val="21"/>
        </w:rPr>
        <w:instrText xml:space="preserve"> HYPERLINK "https://spring.io/projects/spring-ai" </w:instrText>
      </w:r>
      <w:r>
        <w:rPr>
          <w:rFonts w:ascii="宋体" w:hAnsi="宋体" w:eastAsia="宋体" w:cs="宋体"/>
          <w:color w:val="auto"/>
          <w:sz w:val="21"/>
          <w:szCs w:val="21"/>
        </w:rPr>
        <w:fldChar w:fldCharType="separate"/>
      </w:r>
      <w:r>
        <w:rPr>
          <w:rStyle w:val="92"/>
          <w:rFonts w:ascii="宋体" w:hAnsi="宋体" w:eastAsia="宋体" w:cs="宋体"/>
          <w:sz w:val="21"/>
          <w:szCs w:val="21"/>
        </w:rPr>
        <w:t>https://spring.io/projects/spring-ai</w:t>
      </w:r>
      <w:r>
        <w:rPr>
          <w:rFonts w:ascii="宋体" w:hAnsi="宋体" w:eastAsia="宋体" w:cs="宋体"/>
          <w:color w:val="auto"/>
          <w:sz w:val="21"/>
          <w:szCs w:val="21"/>
        </w:rPr>
        <w:fldChar w:fldCharType="end"/>
      </w:r>
    </w:p>
    <w:p w14:paraId="117E2999">
      <w:pPr>
        <w:pStyle w:val="107"/>
        <w:numPr>
          <w:ilvl w:val="0"/>
          <w:numId w:val="19"/>
        </w:numPr>
        <w:spacing w:after="100"/>
        <w:ind w:left="0" w:leftChars="0" w:firstLine="403" w:firstLineChars="0"/>
        <w:rPr>
          <w:color w:val="auto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DeepSeek API文档. </w:t>
      </w:r>
      <w:r>
        <w:rPr>
          <w:rFonts w:hint="eastAsia" w:ascii="宋体" w:hAnsi="宋体" w:eastAsia="宋体" w:cs="宋体"/>
          <w:color w:val="auto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color w:val="auto"/>
          <w:sz w:val="21"/>
          <w:szCs w:val="21"/>
        </w:rPr>
        <w:instrText xml:space="preserve"> HYPERLINK "https://platform.deepseek.com/" </w:instrText>
      </w:r>
      <w:r>
        <w:rPr>
          <w:rFonts w:hint="eastAsia" w:ascii="宋体" w:hAnsi="宋体" w:eastAsia="宋体" w:cs="宋体"/>
          <w:color w:val="auto"/>
          <w:sz w:val="21"/>
          <w:szCs w:val="21"/>
        </w:rPr>
        <w:fldChar w:fldCharType="separate"/>
      </w:r>
      <w:r>
        <w:rPr>
          <w:rStyle w:val="93"/>
          <w:rFonts w:hint="eastAsia" w:ascii="宋体" w:hAnsi="宋体" w:eastAsia="宋体" w:cs="宋体"/>
          <w:sz w:val="21"/>
          <w:szCs w:val="21"/>
        </w:rPr>
        <w:t>https://platform.deepseek.com/</w:t>
      </w:r>
      <w:r>
        <w:rPr>
          <w:rFonts w:hint="eastAsia" w:ascii="宋体" w:hAnsi="宋体" w:eastAsia="宋体" w:cs="宋体"/>
          <w:color w:val="auto"/>
          <w:sz w:val="21"/>
          <w:szCs w:val="21"/>
        </w:rPr>
        <w:fldChar w:fldCharType="end"/>
      </w:r>
    </w:p>
    <w:p w14:paraId="41E66615">
      <w:pPr>
        <w:pStyle w:val="107"/>
        <w:numPr>
          <w:ilvl w:val="0"/>
          <w:numId w:val="19"/>
        </w:numPr>
        <w:spacing w:after="100"/>
        <w:ind w:left="0" w:leftChars="0" w:firstLine="403" w:firstLineChars="0"/>
        <w:rPr>
          <w:rFonts w:eastAsia="楷体"/>
          <w:color w:val="auto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阿里云百炼DashScope. </w:t>
      </w:r>
      <w:r>
        <w:rPr>
          <w:rFonts w:hint="eastAsia" w:ascii="宋体" w:hAnsi="宋体" w:eastAsia="宋体" w:cs="宋体"/>
          <w:color w:val="auto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color w:val="auto"/>
          <w:sz w:val="21"/>
          <w:szCs w:val="21"/>
        </w:rPr>
        <w:instrText xml:space="preserve"> HYPERLINK "https://bailian.console.aliyun.com/" </w:instrText>
      </w:r>
      <w:r>
        <w:rPr>
          <w:rFonts w:hint="eastAsia" w:ascii="宋体" w:hAnsi="宋体" w:eastAsia="宋体" w:cs="宋体"/>
          <w:color w:val="auto"/>
          <w:sz w:val="21"/>
          <w:szCs w:val="21"/>
        </w:rPr>
        <w:fldChar w:fldCharType="separate"/>
      </w:r>
      <w:r>
        <w:rPr>
          <w:rStyle w:val="93"/>
          <w:rFonts w:hint="eastAsia" w:ascii="宋体" w:hAnsi="宋体" w:eastAsia="宋体" w:cs="宋体"/>
          <w:sz w:val="21"/>
          <w:szCs w:val="21"/>
        </w:rPr>
        <w:t>https://bailian.console.aliyun.com/</w:t>
      </w:r>
      <w:r>
        <w:rPr>
          <w:rFonts w:hint="eastAsia" w:ascii="宋体" w:hAnsi="宋体" w:eastAsia="宋体" w:cs="宋体"/>
          <w:color w:val="auto"/>
          <w:sz w:val="21"/>
          <w:szCs w:val="21"/>
        </w:rPr>
        <w:fldChar w:fldCharType="end"/>
      </w:r>
    </w:p>
    <w:p w14:paraId="040DD430">
      <w:pPr>
        <w:pStyle w:val="107"/>
        <w:numPr>
          <w:ilvl w:val="0"/>
          <w:numId w:val="19"/>
        </w:numPr>
        <w:spacing w:after="100"/>
        <w:ind w:left="0" w:leftChars="0" w:firstLine="403" w:firstLineChars="0"/>
        <w:rPr>
          <w:rFonts w:eastAsia="楷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大模型应用开发实践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 基于Spring AI+DeepSeek实现 作者：赖帆</w:t>
      </w:r>
    </w:p>
    <w:p w14:paraId="10E03F72">
      <w:pPr>
        <w:pStyle w:val="107"/>
        <w:widowControl w:val="0"/>
        <w:numPr>
          <w:numId w:val="0"/>
        </w:numPr>
        <w:spacing w:after="100"/>
        <w:jc w:val="both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bookmarkStart w:id="44" w:name="_GoBack"/>
      <w:bookmarkEnd w:id="44"/>
    </w:p>
    <w:p w14:paraId="40BDB67D">
      <w:pPr>
        <w:pStyle w:val="107"/>
        <w:widowControl w:val="0"/>
        <w:numPr>
          <w:numId w:val="0"/>
        </w:numPr>
        <w:spacing w:after="100"/>
        <w:jc w:val="both"/>
        <w:rPr>
          <w:rFonts w:hint="default" w:ascii="宋体" w:hAnsi="宋体" w:cs="宋体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808080" w:themeColor="background1" w:themeShade="80"/>
          <w:sz w:val="21"/>
          <w:szCs w:val="21"/>
          <w:lang w:val="en-US" w:eastAsia="zh-CN"/>
        </w:rPr>
        <w:t>项目地址：</w:t>
      </w:r>
      <w:r>
        <w:rPr>
          <w:rFonts w:hint="eastAsia" w:ascii="宋体" w:hAnsi="宋体" w:cs="宋体"/>
          <w:color w:val="808080" w:themeColor="background1" w:themeShade="80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cs="宋体"/>
          <w:color w:val="808080" w:themeColor="background1" w:themeShade="80"/>
          <w:sz w:val="21"/>
          <w:szCs w:val="21"/>
          <w:lang w:val="en-US" w:eastAsia="zh-CN"/>
        </w:rPr>
        <w:instrText xml:space="preserve"> HYPERLINK "https://github.com/breeze-let-sleep/pdf-intelligent-Q-A.git" </w:instrText>
      </w:r>
      <w:r>
        <w:rPr>
          <w:rFonts w:hint="eastAsia" w:ascii="宋体" w:hAnsi="宋体" w:cs="宋体"/>
          <w:color w:val="808080" w:themeColor="background1" w:themeShade="80"/>
          <w:sz w:val="21"/>
          <w:szCs w:val="21"/>
          <w:lang w:val="en-US" w:eastAsia="zh-CN"/>
        </w:rPr>
        <w:fldChar w:fldCharType="separate"/>
      </w:r>
      <w:r>
        <w:rPr>
          <w:rStyle w:val="93"/>
          <w:rFonts w:hint="eastAsia" w:ascii="宋体" w:hAnsi="宋体" w:cs="宋体"/>
          <w:color w:val="808080" w:themeColor="background1" w:themeShade="80"/>
          <w:sz w:val="21"/>
          <w:szCs w:val="21"/>
          <w:lang w:val="en-US" w:eastAsia="zh-CN"/>
        </w:rPr>
        <w:t>https://github.com/breeze-let-sleep/pdf-intelligent-Q-A.git</w:t>
      </w:r>
      <w:r>
        <w:rPr>
          <w:rFonts w:hint="eastAsia" w:ascii="宋体" w:hAnsi="宋体" w:cs="宋体"/>
          <w:color w:val="808080" w:themeColor="background1" w:themeShade="80"/>
          <w:sz w:val="21"/>
          <w:szCs w:val="21"/>
          <w:lang w:val="en-US" w:eastAsia="zh-CN"/>
        </w:rPr>
        <w:fldChar w:fldCharType="end"/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Malgun Gothic Semilight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83ACA">
    <w:pPr>
      <w:pStyle w:val="55"/>
      <w:jc w:val="center"/>
    </w:pPr>
  </w:p>
  <w:p w14:paraId="1754192C">
    <w:pPr>
      <w:pStyle w:val="5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5601F"/>
    <w:multiLevelType w:val="singleLevel"/>
    <w:tmpl w:val="8EF560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9EF9A0C"/>
    <w:multiLevelType w:val="multilevel"/>
    <w:tmpl w:val="A9EF9A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AD61EA51"/>
    <w:multiLevelType w:val="singleLevel"/>
    <w:tmpl w:val="AD61EA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F85DA91"/>
    <w:multiLevelType w:val="singleLevel"/>
    <w:tmpl w:val="BF85DA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DBF5DCA"/>
    <w:multiLevelType w:val="singleLevel"/>
    <w:tmpl w:val="EDBF5DCA"/>
    <w:lvl w:ilvl="0" w:tentative="0">
      <w:start w:val="1"/>
      <w:numFmt w:val="decimal"/>
      <w:suff w:val="nothing"/>
      <w:lvlText w:val="[%1]．"/>
      <w:lvlJc w:val="left"/>
      <w:pPr>
        <w:ind w:left="0" w:firstLine="403"/>
      </w:pPr>
      <w:rPr>
        <w:rFonts w:hint="default"/>
        <w:b w:val="0"/>
        <w:bCs w:val="0"/>
      </w:rPr>
    </w:lvl>
  </w:abstractNum>
  <w:abstractNum w:abstractNumId="5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6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9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0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16D403D4"/>
    <w:multiLevelType w:val="singleLevel"/>
    <w:tmpl w:val="16D403D4"/>
    <w:lvl w:ilvl="0" w:tentative="0">
      <w:start w:val="1"/>
      <w:numFmt w:val="upperLetter"/>
      <w:pStyle w:val="7"/>
      <w:lvlText w:val="%1."/>
      <w:legacy w:legacy="1" w:legacySpace="0" w:legacyIndent="360"/>
      <w:lvlJc w:val="left"/>
      <w:pPr>
        <w:ind w:left="480" w:hanging="360"/>
      </w:pPr>
      <w:rPr>
        <w:rFonts w:hint="default" w:ascii="Times New Roman" w:hAnsi="Times New Roman"/>
      </w:rPr>
    </w:lvl>
  </w:abstractNum>
  <w:abstractNum w:abstractNumId="15">
    <w:nsid w:val="19E3765E"/>
    <w:multiLevelType w:val="singleLevel"/>
    <w:tmpl w:val="19E376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4D06BCB8"/>
    <w:multiLevelType w:val="singleLevel"/>
    <w:tmpl w:val="4D06BC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6DCD2C5D"/>
    <w:multiLevelType w:val="multilevel"/>
    <w:tmpl w:val="6DCD2C5D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>
    <w:nsid w:val="799220AF"/>
    <w:multiLevelType w:val="singleLevel"/>
    <w:tmpl w:val="799220AF"/>
    <w:lvl w:ilvl="0" w:tentative="0">
      <w:start w:val="1"/>
      <w:numFmt w:val="decimal"/>
      <w:pStyle w:val="8"/>
      <w:lvlText w:val="%1)"/>
      <w:legacy w:legacy="1" w:legacySpace="0" w:legacyIndent="360"/>
      <w:lvlJc w:val="left"/>
      <w:pPr>
        <w:ind w:left="480" w:hanging="360"/>
      </w:pPr>
      <w:rPr>
        <w:rFonts w:hint="default" w:ascii="Times New Roman" w:hAnsi="Times New Roman"/>
      </w:rPr>
    </w:lvl>
  </w:abstractNum>
  <w:num w:numId="1">
    <w:abstractNumId w:val="14"/>
  </w:num>
  <w:num w:numId="2">
    <w:abstractNumId w:val="18"/>
  </w:num>
  <w:num w:numId="3">
    <w:abstractNumId w:val="8"/>
  </w:num>
  <w:num w:numId="4">
    <w:abstractNumId w:val="10"/>
  </w:num>
  <w:num w:numId="5">
    <w:abstractNumId w:val="12"/>
  </w:num>
  <w:num w:numId="6">
    <w:abstractNumId w:val="13"/>
  </w:num>
  <w:num w:numId="7">
    <w:abstractNumId w:val="11"/>
  </w:num>
  <w:num w:numId="8">
    <w:abstractNumId w:val="7"/>
  </w:num>
  <w:num w:numId="9">
    <w:abstractNumId w:val="9"/>
  </w:num>
  <w:num w:numId="10">
    <w:abstractNumId w:val="6"/>
  </w:num>
  <w:num w:numId="11">
    <w:abstractNumId w:val="5"/>
  </w:num>
  <w:num w:numId="12">
    <w:abstractNumId w:val="17"/>
  </w:num>
  <w:num w:numId="13">
    <w:abstractNumId w:val="15"/>
  </w:num>
  <w:num w:numId="14">
    <w:abstractNumId w:val="1"/>
  </w:num>
  <w:num w:numId="15">
    <w:abstractNumId w:val="0"/>
  </w:num>
  <w:num w:numId="16">
    <w:abstractNumId w:val="2"/>
  </w:num>
  <w:num w:numId="17">
    <w:abstractNumId w:val="3"/>
  </w:num>
  <w:num w:numId="18">
    <w:abstractNumId w:val="16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06B75"/>
    <w:rsid w:val="00020C61"/>
    <w:rsid w:val="00037EE9"/>
    <w:rsid w:val="00052B07"/>
    <w:rsid w:val="000D378F"/>
    <w:rsid w:val="00153709"/>
    <w:rsid w:val="0016773C"/>
    <w:rsid w:val="00173A28"/>
    <w:rsid w:val="001A039A"/>
    <w:rsid w:val="001F4BF2"/>
    <w:rsid w:val="00211049"/>
    <w:rsid w:val="002132F8"/>
    <w:rsid w:val="002161B2"/>
    <w:rsid w:val="00244D4B"/>
    <w:rsid w:val="00273FD2"/>
    <w:rsid w:val="00283ECF"/>
    <w:rsid w:val="002C3CC6"/>
    <w:rsid w:val="002D0FF8"/>
    <w:rsid w:val="002F4935"/>
    <w:rsid w:val="003134EC"/>
    <w:rsid w:val="00367E66"/>
    <w:rsid w:val="00373327"/>
    <w:rsid w:val="003C48D0"/>
    <w:rsid w:val="003C4B38"/>
    <w:rsid w:val="00423C6D"/>
    <w:rsid w:val="00450155"/>
    <w:rsid w:val="00452890"/>
    <w:rsid w:val="004978AE"/>
    <w:rsid w:val="004C19A9"/>
    <w:rsid w:val="00582132"/>
    <w:rsid w:val="005C0E79"/>
    <w:rsid w:val="005F04F4"/>
    <w:rsid w:val="005F3E9E"/>
    <w:rsid w:val="005F6CF9"/>
    <w:rsid w:val="00603382"/>
    <w:rsid w:val="00612560"/>
    <w:rsid w:val="00621C82"/>
    <w:rsid w:val="00631E1E"/>
    <w:rsid w:val="00644104"/>
    <w:rsid w:val="00644A0B"/>
    <w:rsid w:val="006712CF"/>
    <w:rsid w:val="006720A8"/>
    <w:rsid w:val="00677569"/>
    <w:rsid w:val="00693D0C"/>
    <w:rsid w:val="006B52B1"/>
    <w:rsid w:val="00721AF2"/>
    <w:rsid w:val="00741342"/>
    <w:rsid w:val="00743B79"/>
    <w:rsid w:val="00755B05"/>
    <w:rsid w:val="00762742"/>
    <w:rsid w:val="007815AC"/>
    <w:rsid w:val="00785D71"/>
    <w:rsid w:val="00794992"/>
    <w:rsid w:val="007A609F"/>
    <w:rsid w:val="007B30AA"/>
    <w:rsid w:val="007B5997"/>
    <w:rsid w:val="007C1186"/>
    <w:rsid w:val="007C5D36"/>
    <w:rsid w:val="007E6563"/>
    <w:rsid w:val="007E7B3A"/>
    <w:rsid w:val="00924F1A"/>
    <w:rsid w:val="00930669"/>
    <w:rsid w:val="00960270"/>
    <w:rsid w:val="00962DFB"/>
    <w:rsid w:val="00964A3F"/>
    <w:rsid w:val="00967C45"/>
    <w:rsid w:val="009C3F86"/>
    <w:rsid w:val="009D16C0"/>
    <w:rsid w:val="009F272C"/>
    <w:rsid w:val="009F5EB3"/>
    <w:rsid w:val="00A666E3"/>
    <w:rsid w:val="00A731A7"/>
    <w:rsid w:val="00A73257"/>
    <w:rsid w:val="00A9330E"/>
    <w:rsid w:val="00A97391"/>
    <w:rsid w:val="00AA10C7"/>
    <w:rsid w:val="00AA4FE4"/>
    <w:rsid w:val="00AB6F43"/>
    <w:rsid w:val="00B02E1A"/>
    <w:rsid w:val="00B31EB5"/>
    <w:rsid w:val="00B61C28"/>
    <w:rsid w:val="00BA1057"/>
    <w:rsid w:val="00BB1EB6"/>
    <w:rsid w:val="00BF0865"/>
    <w:rsid w:val="00BF10EC"/>
    <w:rsid w:val="00C467E7"/>
    <w:rsid w:val="00C66137"/>
    <w:rsid w:val="00C77EFB"/>
    <w:rsid w:val="00CA2E4F"/>
    <w:rsid w:val="00CC6A7E"/>
    <w:rsid w:val="00CD7FF2"/>
    <w:rsid w:val="00CF1EBB"/>
    <w:rsid w:val="00D40441"/>
    <w:rsid w:val="00D95DEE"/>
    <w:rsid w:val="00DC26DB"/>
    <w:rsid w:val="00DD267C"/>
    <w:rsid w:val="00E01495"/>
    <w:rsid w:val="00E11162"/>
    <w:rsid w:val="00E30DA8"/>
    <w:rsid w:val="00E3243E"/>
    <w:rsid w:val="00E42B10"/>
    <w:rsid w:val="00E55865"/>
    <w:rsid w:val="00E66AF6"/>
    <w:rsid w:val="00EC15B9"/>
    <w:rsid w:val="00EF573D"/>
    <w:rsid w:val="00F168FF"/>
    <w:rsid w:val="00F26521"/>
    <w:rsid w:val="00F356C6"/>
    <w:rsid w:val="00F37E90"/>
    <w:rsid w:val="00F6472D"/>
    <w:rsid w:val="00F66C32"/>
    <w:rsid w:val="00FA246D"/>
    <w:rsid w:val="00FB2809"/>
    <w:rsid w:val="00FB2EA9"/>
    <w:rsid w:val="00FB5A03"/>
    <w:rsid w:val="00FC260B"/>
    <w:rsid w:val="00FD67F5"/>
    <w:rsid w:val="01521C8D"/>
    <w:rsid w:val="02054F52"/>
    <w:rsid w:val="025C7268"/>
    <w:rsid w:val="02704AC1"/>
    <w:rsid w:val="03265180"/>
    <w:rsid w:val="032D4760"/>
    <w:rsid w:val="03DB0660"/>
    <w:rsid w:val="05094D59"/>
    <w:rsid w:val="05474182"/>
    <w:rsid w:val="05D9472B"/>
    <w:rsid w:val="06B156A8"/>
    <w:rsid w:val="071371A5"/>
    <w:rsid w:val="07320597"/>
    <w:rsid w:val="07CC279A"/>
    <w:rsid w:val="08961E02"/>
    <w:rsid w:val="092403B3"/>
    <w:rsid w:val="098F7F23"/>
    <w:rsid w:val="099C43EE"/>
    <w:rsid w:val="0B882E7B"/>
    <w:rsid w:val="0B9F3D21"/>
    <w:rsid w:val="0BC25919"/>
    <w:rsid w:val="0CA77331"/>
    <w:rsid w:val="0D7336B7"/>
    <w:rsid w:val="0D8238FA"/>
    <w:rsid w:val="0DEE0F90"/>
    <w:rsid w:val="0E4E2C89"/>
    <w:rsid w:val="0EB6385C"/>
    <w:rsid w:val="0ED63EFE"/>
    <w:rsid w:val="0F3C2643"/>
    <w:rsid w:val="0FC1695C"/>
    <w:rsid w:val="0FD507B5"/>
    <w:rsid w:val="0FD76594"/>
    <w:rsid w:val="0FF54858"/>
    <w:rsid w:val="101C3B92"/>
    <w:rsid w:val="10367A6E"/>
    <w:rsid w:val="110D7292"/>
    <w:rsid w:val="112F3D99"/>
    <w:rsid w:val="11DD537D"/>
    <w:rsid w:val="12333415"/>
    <w:rsid w:val="126161D4"/>
    <w:rsid w:val="12E54456"/>
    <w:rsid w:val="13026F6C"/>
    <w:rsid w:val="13CC3B21"/>
    <w:rsid w:val="13D12EE6"/>
    <w:rsid w:val="14691370"/>
    <w:rsid w:val="14921414"/>
    <w:rsid w:val="150F1F18"/>
    <w:rsid w:val="15121A08"/>
    <w:rsid w:val="15B900D5"/>
    <w:rsid w:val="15CC2B0E"/>
    <w:rsid w:val="16337E88"/>
    <w:rsid w:val="17017F86"/>
    <w:rsid w:val="17481711"/>
    <w:rsid w:val="181F6915"/>
    <w:rsid w:val="188E75F7"/>
    <w:rsid w:val="18A24E51"/>
    <w:rsid w:val="198F1879"/>
    <w:rsid w:val="19995A93"/>
    <w:rsid w:val="199E7D0E"/>
    <w:rsid w:val="19C92FDD"/>
    <w:rsid w:val="19EF40C6"/>
    <w:rsid w:val="1B122762"/>
    <w:rsid w:val="1B351FAC"/>
    <w:rsid w:val="1B520DB0"/>
    <w:rsid w:val="1BAA299A"/>
    <w:rsid w:val="1BB23829"/>
    <w:rsid w:val="1BD01CD5"/>
    <w:rsid w:val="1BF43C15"/>
    <w:rsid w:val="1C0025BA"/>
    <w:rsid w:val="1C3D03CF"/>
    <w:rsid w:val="1D1C1676"/>
    <w:rsid w:val="1D1D27B0"/>
    <w:rsid w:val="1D1F2F14"/>
    <w:rsid w:val="1DB93368"/>
    <w:rsid w:val="1DFF31DD"/>
    <w:rsid w:val="1E7B061E"/>
    <w:rsid w:val="1EAB0F03"/>
    <w:rsid w:val="1EE47F71"/>
    <w:rsid w:val="1EFD7285"/>
    <w:rsid w:val="1F2B48C1"/>
    <w:rsid w:val="1F8F25D3"/>
    <w:rsid w:val="1FA85442"/>
    <w:rsid w:val="1FA92F69"/>
    <w:rsid w:val="1FC41B50"/>
    <w:rsid w:val="20174376"/>
    <w:rsid w:val="21246D4B"/>
    <w:rsid w:val="21665F3D"/>
    <w:rsid w:val="217750CC"/>
    <w:rsid w:val="220F17A9"/>
    <w:rsid w:val="23353491"/>
    <w:rsid w:val="237D6BE6"/>
    <w:rsid w:val="23D305B4"/>
    <w:rsid w:val="23F549CE"/>
    <w:rsid w:val="240225E3"/>
    <w:rsid w:val="2419690F"/>
    <w:rsid w:val="24855D52"/>
    <w:rsid w:val="24D80578"/>
    <w:rsid w:val="25260E91"/>
    <w:rsid w:val="2582750B"/>
    <w:rsid w:val="26072EAB"/>
    <w:rsid w:val="26F86CAF"/>
    <w:rsid w:val="270F7B55"/>
    <w:rsid w:val="27E2170E"/>
    <w:rsid w:val="28285372"/>
    <w:rsid w:val="28355CE1"/>
    <w:rsid w:val="29323FCF"/>
    <w:rsid w:val="29BD7D3C"/>
    <w:rsid w:val="2A6F54DA"/>
    <w:rsid w:val="2A742AF1"/>
    <w:rsid w:val="2AF459E0"/>
    <w:rsid w:val="2B400DAF"/>
    <w:rsid w:val="2BEA0B91"/>
    <w:rsid w:val="2C08222D"/>
    <w:rsid w:val="2C0A2FCF"/>
    <w:rsid w:val="2D162420"/>
    <w:rsid w:val="2DC23B73"/>
    <w:rsid w:val="2E7C01C6"/>
    <w:rsid w:val="2E8B665B"/>
    <w:rsid w:val="2F9432ED"/>
    <w:rsid w:val="306453B6"/>
    <w:rsid w:val="31523460"/>
    <w:rsid w:val="3166515D"/>
    <w:rsid w:val="31A33A40"/>
    <w:rsid w:val="31E247E4"/>
    <w:rsid w:val="325F4087"/>
    <w:rsid w:val="32AC3044"/>
    <w:rsid w:val="32B31CDC"/>
    <w:rsid w:val="32D305D1"/>
    <w:rsid w:val="32DC3DB0"/>
    <w:rsid w:val="33D12D62"/>
    <w:rsid w:val="341E587B"/>
    <w:rsid w:val="345B262C"/>
    <w:rsid w:val="34DE4EC0"/>
    <w:rsid w:val="350C7DCA"/>
    <w:rsid w:val="355F439E"/>
    <w:rsid w:val="363B0967"/>
    <w:rsid w:val="369342FF"/>
    <w:rsid w:val="36D13079"/>
    <w:rsid w:val="371C5779"/>
    <w:rsid w:val="38507FCD"/>
    <w:rsid w:val="386C12AB"/>
    <w:rsid w:val="38CE730F"/>
    <w:rsid w:val="38E86458"/>
    <w:rsid w:val="39755F3E"/>
    <w:rsid w:val="399F745E"/>
    <w:rsid w:val="3A3041BD"/>
    <w:rsid w:val="3A555D6F"/>
    <w:rsid w:val="3A612966"/>
    <w:rsid w:val="3B844B5E"/>
    <w:rsid w:val="3BE850ED"/>
    <w:rsid w:val="3C5062E7"/>
    <w:rsid w:val="3C5462DE"/>
    <w:rsid w:val="3DE64EF8"/>
    <w:rsid w:val="3E0B50C2"/>
    <w:rsid w:val="3F387361"/>
    <w:rsid w:val="3F634A8A"/>
    <w:rsid w:val="3F966C0E"/>
    <w:rsid w:val="40385F17"/>
    <w:rsid w:val="404B17A6"/>
    <w:rsid w:val="40503261"/>
    <w:rsid w:val="40F005A0"/>
    <w:rsid w:val="410D4CAE"/>
    <w:rsid w:val="41195D48"/>
    <w:rsid w:val="41436921"/>
    <w:rsid w:val="418F7DB9"/>
    <w:rsid w:val="41A01FC6"/>
    <w:rsid w:val="41DF2AEE"/>
    <w:rsid w:val="41FD1EAD"/>
    <w:rsid w:val="421D3616"/>
    <w:rsid w:val="423618CA"/>
    <w:rsid w:val="42446DF5"/>
    <w:rsid w:val="42530DE6"/>
    <w:rsid w:val="425D3A13"/>
    <w:rsid w:val="426C3C56"/>
    <w:rsid w:val="42B75819"/>
    <w:rsid w:val="43A23DD3"/>
    <w:rsid w:val="4402348F"/>
    <w:rsid w:val="44114AB5"/>
    <w:rsid w:val="44AC0929"/>
    <w:rsid w:val="44D206E8"/>
    <w:rsid w:val="45123C73"/>
    <w:rsid w:val="46246099"/>
    <w:rsid w:val="472703A0"/>
    <w:rsid w:val="47925F0D"/>
    <w:rsid w:val="485B6C46"/>
    <w:rsid w:val="48A028AB"/>
    <w:rsid w:val="4916491B"/>
    <w:rsid w:val="49177011"/>
    <w:rsid w:val="4929401F"/>
    <w:rsid w:val="49E44725"/>
    <w:rsid w:val="49F509D5"/>
    <w:rsid w:val="4A0D21C2"/>
    <w:rsid w:val="4BA426B2"/>
    <w:rsid w:val="4BB87F0C"/>
    <w:rsid w:val="4C5D11DF"/>
    <w:rsid w:val="4CE865CF"/>
    <w:rsid w:val="4DBE3EFF"/>
    <w:rsid w:val="4DC813F1"/>
    <w:rsid w:val="4DE65204"/>
    <w:rsid w:val="4E9904C8"/>
    <w:rsid w:val="4F277882"/>
    <w:rsid w:val="4F29184C"/>
    <w:rsid w:val="4F2C6C47"/>
    <w:rsid w:val="4F5166AD"/>
    <w:rsid w:val="4F5A37B4"/>
    <w:rsid w:val="4F675ED1"/>
    <w:rsid w:val="4F8E16AF"/>
    <w:rsid w:val="4FDA48F5"/>
    <w:rsid w:val="50175B49"/>
    <w:rsid w:val="505E72D4"/>
    <w:rsid w:val="51122BF0"/>
    <w:rsid w:val="511B3417"/>
    <w:rsid w:val="51200A2D"/>
    <w:rsid w:val="51C4585C"/>
    <w:rsid w:val="539D6365"/>
    <w:rsid w:val="53B37937"/>
    <w:rsid w:val="53F57F4F"/>
    <w:rsid w:val="547A48F8"/>
    <w:rsid w:val="54A13C33"/>
    <w:rsid w:val="54C811C0"/>
    <w:rsid w:val="54D04518"/>
    <w:rsid w:val="550A5C7C"/>
    <w:rsid w:val="553E1482"/>
    <w:rsid w:val="55705593"/>
    <w:rsid w:val="55992B5C"/>
    <w:rsid w:val="561F12B3"/>
    <w:rsid w:val="56D93B58"/>
    <w:rsid w:val="56F72230"/>
    <w:rsid w:val="570D55B0"/>
    <w:rsid w:val="57877110"/>
    <w:rsid w:val="57E27AB7"/>
    <w:rsid w:val="58533496"/>
    <w:rsid w:val="58CB127E"/>
    <w:rsid w:val="598633F7"/>
    <w:rsid w:val="5A0702FF"/>
    <w:rsid w:val="5A204088"/>
    <w:rsid w:val="5A625C12"/>
    <w:rsid w:val="5ADD173D"/>
    <w:rsid w:val="5AF16BAF"/>
    <w:rsid w:val="5B294982"/>
    <w:rsid w:val="5B906B75"/>
    <w:rsid w:val="5BA5225B"/>
    <w:rsid w:val="5C3D3122"/>
    <w:rsid w:val="5C426CEB"/>
    <w:rsid w:val="5CC130C4"/>
    <w:rsid w:val="5D3C099D"/>
    <w:rsid w:val="5D543F38"/>
    <w:rsid w:val="5D6677C8"/>
    <w:rsid w:val="5DCF35BF"/>
    <w:rsid w:val="5E873E9A"/>
    <w:rsid w:val="5EC23124"/>
    <w:rsid w:val="5EF77271"/>
    <w:rsid w:val="5F4A1345"/>
    <w:rsid w:val="5FDD3552"/>
    <w:rsid w:val="5FEA2932"/>
    <w:rsid w:val="5FF94273"/>
    <w:rsid w:val="601856F1"/>
    <w:rsid w:val="60CB1FFB"/>
    <w:rsid w:val="61581B1D"/>
    <w:rsid w:val="61C80FB8"/>
    <w:rsid w:val="62377F97"/>
    <w:rsid w:val="63193F43"/>
    <w:rsid w:val="63273E9D"/>
    <w:rsid w:val="63527F3D"/>
    <w:rsid w:val="63612F0B"/>
    <w:rsid w:val="64572560"/>
    <w:rsid w:val="65284A2C"/>
    <w:rsid w:val="65554CF2"/>
    <w:rsid w:val="65705687"/>
    <w:rsid w:val="65BD5DA5"/>
    <w:rsid w:val="65D379C4"/>
    <w:rsid w:val="66171FA7"/>
    <w:rsid w:val="66187ACD"/>
    <w:rsid w:val="66D02156"/>
    <w:rsid w:val="67801DCE"/>
    <w:rsid w:val="678B49FB"/>
    <w:rsid w:val="67AC671F"/>
    <w:rsid w:val="67D068B1"/>
    <w:rsid w:val="6888718C"/>
    <w:rsid w:val="68AB4C28"/>
    <w:rsid w:val="68E51EE8"/>
    <w:rsid w:val="69180510"/>
    <w:rsid w:val="6AB204F0"/>
    <w:rsid w:val="6B00125C"/>
    <w:rsid w:val="6B2018FE"/>
    <w:rsid w:val="6B2A452A"/>
    <w:rsid w:val="6BBC6D0B"/>
    <w:rsid w:val="6BF15048"/>
    <w:rsid w:val="6C845EBC"/>
    <w:rsid w:val="6CF92406"/>
    <w:rsid w:val="6D042B59"/>
    <w:rsid w:val="6DB14A8F"/>
    <w:rsid w:val="6E032E11"/>
    <w:rsid w:val="6EE90259"/>
    <w:rsid w:val="6EFC4430"/>
    <w:rsid w:val="6F094457"/>
    <w:rsid w:val="6F6D2C38"/>
    <w:rsid w:val="6F926B42"/>
    <w:rsid w:val="6FC767EC"/>
    <w:rsid w:val="7018312D"/>
    <w:rsid w:val="70AB3A18"/>
    <w:rsid w:val="70C1323B"/>
    <w:rsid w:val="710D46D2"/>
    <w:rsid w:val="712A330E"/>
    <w:rsid w:val="713779A1"/>
    <w:rsid w:val="71493231"/>
    <w:rsid w:val="72086C48"/>
    <w:rsid w:val="72712A3F"/>
    <w:rsid w:val="732D105C"/>
    <w:rsid w:val="732D4BB8"/>
    <w:rsid w:val="74365CEE"/>
    <w:rsid w:val="745148D6"/>
    <w:rsid w:val="748E5B2A"/>
    <w:rsid w:val="74D15A17"/>
    <w:rsid w:val="75930F1E"/>
    <w:rsid w:val="75B72E5F"/>
    <w:rsid w:val="76587CCB"/>
    <w:rsid w:val="774C75D7"/>
    <w:rsid w:val="775E07A4"/>
    <w:rsid w:val="783A38D3"/>
    <w:rsid w:val="78484242"/>
    <w:rsid w:val="78866B18"/>
    <w:rsid w:val="797D5D7A"/>
    <w:rsid w:val="79B7167F"/>
    <w:rsid w:val="7A0F14BB"/>
    <w:rsid w:val="7A431165"/>
    <w:rsid w:val="7A5E7D4D"/>
    <w:rsid w:val="7B8732D3"/>
    <w:rsid w:val="7BCB7664"/>
    <w:rsid w:val="7C4411C4"/>
    <w:rsid w:val="7CEC7892"/>
    <w:rsid w:val="7D7004C3"/>
    <w:rsid w:val="7DA2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iPriority="0" w:name="footnote reference"/>
    <w:lsdException w:qFormat="1" w:uiPriority="99" w:semiHidden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iPriority="0" w:name="HTML Acronym"/>
    <w:lsdException w:qFormat="1" w:unhideWhenUsed="0" w:uiPriority="0" w:semiHidden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99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eastAsia="方正小标宋简体"/>
      <w:bCs/>
      <w:kern w:val="44"/>
      <w:sz w:val="40"/>
      <w:szCs w:val="44"/>
    </w:rPr>
  </w:style>
  <w:style w:type="paragraph" w:styleId="4">
    <w:name w:val="heading 2"/>
    <w:basedOn w:val="1"/>
    <w:next w:val="1"/>
    <w:link w:val="100"/>
    <w:qFormat/>
    <w:uiPriority w:val="0"/>
    <w:pPr>
      <w:keepNext/>
      <w:keepLines/>
      <w:spacing w:before="260" w:after="260" w:line="416" w:lineRule="auto"/>
      <w:jc w:val="center"/>
      <w:outlineLvl w:val="1"/>
    </w:pPr>
    <w:rPr>
      <w:rFonts w:ascii="Arial" w:hAnsi="Arial" w:eastAsia="方正小标宋简体"/>
      <w:b/>
      <w:bCs/>
      <w:sz w:val="36"/>
      <w:szCs w:val="32"/>
    </w:rPr>
  </w:style>
  <w:style w:type="paragraph" w:styleId="5">
    <w:name w:val="heading 3"/>
    <w:basedOn w:val="1"/>
    <w:next w:val="1"/>
    <w:link w:val="101"/>
    <w:unhideWhenUsed/>
    <w:qFormat/>
    <w:uiPriority w:val="0"/>
    <w:pPr>
      <w:spacing w:before="260" w:after="260" w:line="415" w:lineRule="auto"/>
      <w:jc w:val="center"/>
      <w:outlineLvl w:val="2"/>
    </w:pPr>
    <w:rPr>
      <w:rFonts w:eastAsia="方正小标宋简体"/>
      <w:b/>
      <w:bCs/>
      <w:sz w:val="32"/>
      <w:szCs w:val="32"/>
    </w:rPr>
  </w:style>
  <w:style w:type="paragraph" w:styleId="6">
    <w:name w:val="heading 4"/>
    <w:basedOn w:val="1"/>
    <w:next w:val="1"/>
    <w:link w:val="115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link w:val="116"/>
    <w:qFormat/>
    <w:uiPriority w:val="0"/>
    <w:pPr>
      <w:widowControl/>
      <w:numPr>
        <w:ilvl w:val="0"/>
        <w:numId w:val="1"/>
      </w:numPr>
      <w:overflowPunct w:val="0"/>
      <w:autoSpaceDE w:val="0"/>
      <w:autoSpaceDN w:val="0"/>
      <w:adjustRightInd w:val="0"/>
      <w:spacing w:before="105"/>
      <w:ind w:firstLine="0"/>
      <w:jc w:val="left"/>
      <w:textAlignment w:val="baseline"/>
      <w:outlineLvl w:val="4"/>
    </w:pPr>
    <w:rPr>
      <w:kern w:val="0"/>
      <w:szCs w:val="20"/>
    </w:rPr>
  </w:style>
  <w:style w:type="paragraph" w:styleId="8">
    <w:name w:val="heading 6"/>
    <w:basedOn w:val="1"/>
    <w:link w:val="117"/>
    <w:qFormat/>
    <w:uiPriority w:val="0"/>
    <w:pPr>
      <w:widowControl/>
      <w:numPr>
        <w:ilvl w:val="0"/>
        <w:numId w:val="2"/>
      </w:numPr>
      <w:overflowPunct w:val="0"/>
      <w:autoSpaceDE w:val="0"/>
      <w:autoSpaceDN w:val="0"/>
      <w:adjustRightInd w:val="0"/>
      <w:spacing w:before="105"/>
      <w:ind w:firstLine="0"/>
      <w:jc w:val="left"/>
      <w:textAlignment w:val="baseline"/>
      <w:outlineLvl w:val="5"/>
    </w:pPr>
    <w:rPr>
      <w:kern w:val="0"/>
      <w:szCs w:val="20"/>
    </w:rPr>
  </w:style>
  <w:style w:type="paragraph" w:styleId="9">
    <w:name w:val="heading 7"/>
    <w:basedOn w:val="1"/>
    <w:next w:val="1"/>
    <w:link w:val="118"/>
    <w:qFormat/>
    <w:uiPriority w:val="0"/>
    <w:pPr>
      <w:widowControl/>
      <w:overflowPunct w:val="0"/>
      <w:autoSpaceDE w:val="0"/>
      <w:autoSpaceDN w:val="0"/>
      <w:adjustRightInd w:val="0"/>
      <w:spacing w:before="240" w:after="60" w:line="360" w:lineRule="auto"/>
      <w:textAlignment w:val="baseline"/>
      <w:outlineLvl w:val="6"/>
    </w:pPr>
    <w:rPr>
      <w:rFonts w:ascii="Arial" w:hAnsi="Arial"/>
      <w:kern w:val="0"/>
      <w:sz w:val="24"/>
      <w:szCs w:val="20"/>
    </w:rPr>
  </w:style>
  <w:style w:type="paragraph" w:styleId="10">
    <w:name w:val="heading 8"/>
    <w:basedOn w:val="1"/>
    <w:next w:val="1"/>
    <w:link w:val="119"/>
    <w:qFormat/>
    <w:uiPriority w:val="0"/>
    <w:pPr>
      <w:widowControl/>
      <w:overflowPunct w:val="0"/>
      <w:autoSpaceDE w:val="0"/>
      <w:autoSpaceDN w:val="0"/>
      <w:adjustRightInd w:val="0"/>
      <w:spacing w:before="240" w:after="60" w:line="360" w:lineRule="auto"/>
      <w:textAlignment w:val="baseline"/>
      <w:outlineLvl w:val="7"/>
    </w:pPr>
    <w:rPr>
      <w:rFonts w:ascii="Arial" w:hAnsi="Arial"/>
      <w:i/>
      <w:kern w:val="0"/>
      <w:sz w:val="24"/>
      <w:szCs w:val="20"/>
    </w:rPr>
  </w:style>
  <w:style w:type="paragraph" w:styleId="11">
    <w:name w:val="heading 9"/>
    <w:basedOn w:val="1"/>
    <w:next w:val="1"/>
    <w:link w:val="120"/>
    <w:qFormat/>
    <w:uiPriority w:val="0"/>
    <w:pPr>
      <w:widowControl/>
      <w:overflowPunct w:val="0"/>
      <w:autoSpaceDE w:val="0"/>
      <w:autoSpaceDN w:val="0"/>
      <w:adjustRightInd w:val="0"/>
      <w:spacing w:before="240" w:after="60" w:line="360" w:lineRule="auto"/>
      <w:textAlignment w:val="baseline"/>
      <w:outlineLvl w:val="8"/>
    </w:pPr>
    <w:rPr>
      <w:rFonts w:ascii="Arial" w:hAnsi="Arial"/>
      <w:i/>
      <w:kern w:val="0"/>
      <w:sz w:val="18"/>
      <w:szCs w:val="20"/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8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/>
      <w:szCs w:val="22"/>
    </w:rPr>
  </w:style>
  <w:style w:type="paragraph" w:styleId="14">
    <w:name w:val="List Number 2"/>
    <w:basedOn w:val="1"/>
    <w:qFormat/>
    <w:uiPriority w:val="0"/>
    <w:pPr>
      <w:numPr>
        <w:ilvl w:val="0"/>
        <w:numId w:val="3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link w:val="150"/>
    <w:qFormat/>
    <w:uiPriority w:val="0"/>
    <w:pPr>
      <w:jc w:val="center"/>
    </w:pPr>
  </w:style>
  <w:style w:type="paragraph" w:styleId="17">
    <w:name w:val="List Bullet 4"/>
    <w:basedOn w:val="1"/>
    <w:autoRedefine/>
    <w:qFormat/>
    <w:uiPriority w:val="0"/>
    <w:pPr>
      <w:numPr>
        <w:ilvl w:val="0"/>
        <w:numId w:val="4"/>
      </w:numPr>
    </w:pPr>
  </w:style>
  <w:style w:type="paragraph" w:styleId="18">
    <w:name w:val="index 8"/>
    <w:basedOn w:val="1"/>
    <w:next w:val="1"/>
    <w:autoRedefine/>
    <w:qFormat/>
    <w:uiPriority w:val="0"/>
    <w:pPr>
      <w:ind w:left="1400" w:leftChars="1400"/>
    </w:pPr>
  </w:style>
  <w:style w:type="paragraph" w:styleId="19">
    <w:name w:val="E-mail Signature"/>
    <w:basedOn w:val="1"/>
    <w:link w:val="137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5"/>
      </w:numPr>
    </w:pPr>
  </w:style>
  <w:style w:type="paragraph" w:styleId="21">
    <w:name w:val="Normal Indent"/>
    <w:basedOn w:val="1"/>
    <w:qFormat/>
    <w:uiPriority w:val="0"/>
    <w:pPr>
      <w:spacing w:line="360" w:lineRule="exact"/>
    </w:pPr>
    <w:rPr>
      <w:rFonts w:ascii="宋体" w:hAnsi="宋体"/>
      <w:color w:val="000000"/>
      <w:kern w:val="0"/>
      <w:szCs w:val="28"/>
    </w:rPr>
  </w:style>
  <w:style w:type="paragraph" w:styleId="2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23">
    <w:name w:val="index 5"/>
    <w:basedOn w:val="1"/>
    <w:next w:val="1"/>
    <w:autoRedefine/>
    <w:qFormat/>
    <w:uiPriority w:val="0"/>
    <w:pPr>
      <w:ind w:left="800" w:leftChars="800"/>
    </w:pPr>
  </w:style>
  <w:style w:type="paragraph" w:styleId="24">
    <w:name w:val="List Bullet"/>
    <w:basedOn w:val="1"/>
    <w:autoRedefine/>
    <w:qFormat/>
    <w:uiPriority w:val="0"/>
    <w:pPr>
      <w:numPr>
        <w:ilvl w:val="0"/>
        <w:numId w:val="6"/>
      </w:numPr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</w:rPr>
  </w:style>
  <w:style w:type="paragraph" w:styleId="26">
    <w:name w:val="Document Map"/>
    <w:basedOn w:val="1"/>
    <w:link w:val="127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</w:rPr>
  </w:style>
  <w:style w:type="paragraph" w:styleId="28">
    <w:name w:val="annotation text"/>
    <w:basedOn w:val="1"/>
    <w:link w:val="102"/>
    <w:unhideWhenUsed/>
    <w:qFormat/>
    <w:uiPriority w:val="99"/>
    <w:pPr>
      <w:jc w:val="left"/>
    </w:pPr>
    <w:rPr>
      <w:rFonts w:ascii="Calibri" w:hAnsi="Calibri"/>
      <w:szCs w:val="22"/>
    </w:rPr>
  </w:style>
  <w:style w:type="paragraph" w:styleId="29">
    <w:name w:val="index 6"/>
    <w:basedOn w:val="1"/>
    <w:next w:val="1"/>
    <w:autoRedefine/>
    <w:qFormat/>
    <w:uiPriority w:val="0"/>
    <w:pPr>
      <w:ind w:left="1000" w:leftChars="1000"/>
    </w:pPr>
  </w:style>
  <w:style w:type="paragraph" w:styleId="30">
    <w:name w:val="Salutation"/>
    <w:basedOn w:val="1"/>
    <w:next w:val="1"/>
    <w:link w:val="136"/>
    <w:qFormat/>
    <w:uiPriority w:val="0"/>
  </w:style>
  <w:style w:type="paragraph" w:styleId="31">
    <w:name w:val="Body Text 3"/>
    <w:basedOn w:val="1"/>
    <w:link w:val="149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40"/>
    <w:qFormat/>
    <w:uiPriority w:val="0"/>
    <w:pPr>
      <w:ind w:left="100" w:leftChars="2100"/>
    </w:pPr>
  </w:style>
  <w:style w:type="paragraph" w:styleId="33">
    <w:name w:val="List Bullet 3"/>
    <w:basedOn w:val="1"/>
    <w:autoRedefine/>
    <w:qFormat/>
    <w:uiPriority w:val="0"/>
    <w:pPr>
      <w:numPr>
        <w:ilvl w:val="0"/>
        <w:numId w:val="7"/>
      </w:numPr>
    </w:pPr>
  </w:style>
  <w:style w:type="paragraph" w:styleId="34">
    <w:name w:val="Body Text"/>
    <w:basedOn w:val="1"/>
    <w:link w:val="145"/>
    <w:qFormat/>
    <w:uiPriority w:val="0"/>
    <w:pPr>
      <w:spacing w:after="120"/>
    </w:pPr>
  </w:style>
  <w:style w:type="paragraph" w:styleId="35">
    <w:name w:val="Body Text Indent"/>
    <w:basedOn w:val="1"/>
    <w:link w:val="129"/>
    <w:qFormat/>
    <w:uiPriority w:val="0"/>
    <w:pPr>
      <w:spacing w:after="120"/>
      <w:ind w:firstLine="346"/>
    </w:pPr>
    <w:rPr>
      <w:rFonts w:ascii="宋体"/>
    </w:rPr>
  </w:style>
  <w:style w:type="paragraph" w:styleId="36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autoRedefine/>
    <w:qFormat/>
    <w:uiPriority w:val="0"/>
    <w:pPr>
      <w:ind w:left="720" w:hanging="360"/>
    </w:pPr>
  </w:style>
  <w:style w:type="paragraph" w:styleId="41">
    <w:name w:val="HTML Address"/>
    <w:basedOn w:val="1"/>
    <w:link w:val="134"/>
    <w:qFormat/>
    <w:uiPriority w:val="0"/>
    <w:rPr>
      <w:i/>
      <w:iCs/>
    </w:rPr>
  </w:style>
  <w:style w:type="paragraph" w:styleId="42">
    <w:name w:val="index 4"/>
    <w:basedOn w:val="1"/>
    <w:next w:val="1"/>
    <w:autoRedefine/>
    <w:qFormat/>
    <w:uiPriority w:val="0"/>
    <w:pPr>
      <w:ind w:left="600" w:leftChars="600"/>
    </w:pPr>
  </w:style>
  <w:style w:type="paragraph" w:styleId="43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/>
      <w:szCs w:val="22"/>
    </w:rPr>
  </w:style>
  <w:style w:type="paragraph" w:styleId="44">
    <w:name w:val="toc 3"/>
    <w:basedOn w:val="1"/>
    <w:next w:val="1"/>
    <w:unhideWhenUsed/>
    <w:qFormat/>
    <w:uiPriority w:val="39"/>
    <w:pPr>
      <w:widowControl/>
      <w:ind w:left="400" w:leftChars="400"/>
      <w:jc w:val="left"/>
    </w:pPr>
    <w:rPr>
      <w:rFonts w:ascii="Calibri" w:hAnsi="Calibri"/>
      <w:kern w:val="0"/>
      <w:szCs w:val="22"/>
    </w:rPr>
  </w:style>
  <w:style w:type="paragraph" w:styleId="45">
    <w:name w:val="Plain Text"/>
    <w:basedOn w:val="1"/>
    <w:link w:val="97"/>
    <w:unhideWhenUsed/>
    <w:qFormat/>
    <w:uiPriority w:val="0"/>
    <w:rPr>
      <w:rFonts w:ascii="宋体" w:hAnsi="Courier New"/>
      <w:szCs w:val="20"/>
    </w:rPr>
  </w:style>
  <w:style w:type="paragraph" w:styleId="46">
    <w:name w:val="List Bullet 5"/>
    <w:basedOn w:val="1"/>
    <w:autoRedefine/>
    <w:qFormat/>
    <w:uiPriority w:val="0"/>
    <w:pPr>
      <w:numPr>
        <w:ilvl w:val="0"/>
        <w:numId w:val="9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</w:pPr>
  </w:style>
  <w:style w:type="paragraph" w:styleId="48">
    <w:name w:val="toc 8"/>
    <w:basedOn w:val="1"/>
    <w:next w:val="1"/>
    <w:unhideWhenUsed/>
    <w:uiPriority w:val="39"/>
    <w:pPr>
      <w:ind w:left="2940" w:leftChars="1400"/>
    </w:pPr>
    <w:rPr>
      <w:rFonts w:ascii="Calibri" w:hAnsi="Calibri"/>
      <w:szCs w:val="22"/>
    </w:rPr>
  </w:style>
  <w:style w:type="paragraph" w:styleId="49">
    <w:name w:val="index 3"/>
    <w:basedOn w:val="1"/>
    <w:next w:val="1"/>
    <w:autoRedefine/>
    <w:qFormat/>
    <w:uiPriority w:val="0"/>
    <w:pPr>
      <w:ind w:left="400" w:leftChars="400"/>
    </w:pPr>
  </w:style>
  <w:style w:type="paragraph" w:styleId="50">
    <w:name w:val="Date"/>
    <w:basedOn w:val="1"/>
    <w:next w:val="1"/>
    <w:link w:val="142"/>
    <w:qFormat/>
    <w:uiPriority w:val="0"/>
    <w:pPr>
      <w:ind w:left="100" w:leftChars="2500"/>
    </w:pPr>
  </w:style>
  <w:style w:type="paragraph" w:styleId="51">
    <w:name w:val="Body Text Indent 2"/>
    <w:basedOn w:val="1"/>
    <w:link w:val="131"/>
    <w:qFormat/>
    <w:uiPriority w:val="0"/>
    <w:pPr>
      <w:ind w:left="540" w:hanging="540" w:hangingChars="257"/>
    </w:pPr>
  </w:style>
  <w:style w:type="paragraph" w:styleId="52">
    <w:name w:val="endnote text"/>
    <w:basedOn w:val="1"/>
    <w:link w:val="143"/>
    <w:qFormat/>
    <w:uiPriority w:val="0"/>
    <w:pPr>
      <w:snapToGrid w:val="0"/>
      <w:jc w:val="left"/>
    </w:pPr>
  </w:style>
  <w:style w:type="paragraph" w:styleId="53">
    <w:name w:val="List Continue 5"/>
    <w:basedOn w:val="1"/>
    <w:uiPriority w:val="0"/>
    <w:pPr>
      <w:spacing w:after="120"/>
      <w:ind w:left="2100" w:leftChars="1000"/>
    </w:pPr>
  </w:style>
  <w:style w:type="paragraph" w:styleId="54">
    <w:name w:val="Balloon Text"/>
    <w:basedOn w:val="1"/>
    <w:link w:val="98"/>
    <w:qFormat/>
    <w:uiPriority w:val="0"/>
    <w:rPr>
      <w:sz w:val="18"/>
      <w:szCs w:val="18"/>
    </w:rPr>
  </w:style>
  <w:style w:type="paragraph" w:styleId="55">
    <w:name w:val="footer"/>
    <w:basedOn w:val="1"/>
    <w:link w:val="1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uiPriority w:val="0"/>
    <w:pPr>
      <w:snapToGrid w:val="0"/>
    </w:pPr>
    <w:rPr>
      <w:rFonts w:ascii="Arial" w:hAnsi="Arial" w:cs="Arial"/>
    </w:rPr>
  </w:style>
  <w:style w:type="paragraph" w:styleId="57">
    <w:name w:val="header"/>
    <w:basedOn w:val="1"/>
    <w:link w:val="9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141"/>
    <w:qFormat/>
    <w:uiPriority w:val="0"/>
    <w:pPr>
      <w:ind w:left="100" w:leftChars="2100"/>
    </w:pPr>
  </w:style>
  <w:style w:type="paragraph" w:styleId="59">
    <w:name w:val="toc 1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 w:line="276" w:lineRule="auto"/>
      <w:jc w:val="left"/>
    </w:pPr>
    <w:rPr>
      <w:rFonts w:ascii="Calibri" w:hAnsi="Calibri"/>
      <w:kern w:val="0"/>
      <w:szCs w:val="22"/>
    </w:rPr>
  </w:style>
  <w:style w:type="paragraph" w:styleId="60">
    <w:name w:val="List Continue 4"/>
    <w:basedOn w:val="1"/>
    <w:qFormat/>
    <w:uiPriority w:val="0"/>
    <w:pPr>
      <w:spacing w:after="120"/>
      <w:ind w:left="1680" w:leftChars="800"/>
    </w:pPr>
  </w:style>
  <w:style w:type="paragraph" w:styleId="61">
    <w:name w:val="toc 4"/>
    <w:basedOn w:val="1"/>
    <w:next w:val="1"/>
    <w:unhideWhenUsed/>
    <w:qFormat/>
    <w:uiPriority w:val="39"/>
    <w:pPr>
      <w:ind w:left="1260" w:leftChars="600"/>
    </w:pPr>
    <w:rPr>
      <w:rFonts w:ascii="Calibri" w:hAnsi="Calibri"/>
      <w:szCs w:val="22"/>
    </w:rPr>
  </w:style>
  <w:style w:type="paragraph" w:styleId="62">
    <w:name w:val="index heading"/>
    <w:basedOn w:val="1"/>
    <w:next w:val="63"/>
    <w:qFormat/>
    <w:uiPriority w:val="0"/>
  </w:style>
  <w:style w:type="paragraph" w:styleId="63">
    <w:name w:val="index 1"/>
    <w:basedOn w:val="1"/>
    <w:next w:val="1"/>
    <w:autoRedefine/>
    <w:qFormat/>
    <w:uiPriority w:val="0"/>
    <w:pPr>
      <w:framePr w:hSpace="180" w:wrap="around" w:vAnchor="text" w:hAnchor="margin" w:y="49"/>
      <w:spacing w:before="156" w:after="100"/>
    </w:pPr>
  </w:style>
  <w:style w:type="paragraph" w:styleId="64">
    <w:name w:val="Subtitle"/>
    <w:basedOn w:val="1"/>
    <w:next w:val="1"/>
    <w:link w:val="10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uiPriority w:val="0"/>
    <w:pPr>
      <w:numPr>
        <w:ilvl w:val="0"/>
        <w:numId w:val="11"/>
      </w:numPr>
    </w:pPr>
  </w:style>
  <w:style w:type="paragraph" w:styleId="66">
    <w:name w:val="List"/>
    <w:basedOn w:val="1"/>
    <w:uiPriority w:val="0"/>
    <w:pPr>
      <w:ind w:left="200" w:hanging="200" w:hangingChars="200"/>
    </w:pPr>
  </w:style>
  <w:style w:type="paragraph" w:styleId="67">
    <w:name w:val="footnote text"/>
    <w:basedOn w:val="1"/>
    <w:link w:val="139"/>
    <w:qFormat/>
    <w:uiPriority w:val="0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/>
      <w:szCs w:val="22"/>
    </w:rPr>
  </w:style>
  <w:style w:type="paragraph" w:styleId="69">
    <w:name w:val="List 5"/>
    <w:basedOn w:val="1"/>
    <w:uiPriority w:val="0"/>
    <w:pPr>
      <w:ind w:left="100" w:leftChars="800" w:hanging="200" w:hangingChars="200"/>
    </w:pPr>
  </w:style>
  <w:style w:type="paragraph" w:styleId="70">
    <w:name w:val="Body Text Indent 3"/>
    <w:basedOn w:val="1"/>
    <w:link w:val="133"/>
    <w:qFormat/>
    <w:uiPriority w:val="0"/>
    <w:pPr>
      <w:spacing w:before="100" w:after="100"/>
      <w:ind w:left="420" w:leftChars="200"/>
    </w:pPr>
  </w:style>
  <w:style w:type="paragraph" w:styleId="71">
    <w:name w:val="index 7"/>
    <w:basedOn w:val="1"/>
    <w:next w:val="1"/>
    <w:autoRedefine/>
    <w:qFormat/>
    <w:uiPriority w:val="0"/>
    <w:pPr>
      <w:ind w:left="1200" w:leftChars="1200"/>
    </w:pPr>
  </w:style>
  <w:style w:type="paragraph" w:styleId="72">
    <w:name w:val="index 9"/>
    <w:basedOn w:val="1"/>
    <w:next w:val="1"/>
    <w:autoRedefine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="840" w:leftChars="200" w:hanging="420" w:hangingChars="200"/>
    </w:pPr>
  </w:style>
  <w:style w:type="paragraph" w:styleId="74">
    <w:name w:val="toc 2"/>
    <w:basedOn w:val="1"/>
    <w:next w:val="1"/>
    <w:unhideWhenUsed/>
    <w:qFormat/>
    <w:uiPriority w:val="39"/>
    <w:pPr>
      <w:widowControl/>
      <w:tabs>
        <w:tab w:val="right" w:leader="dot" w:pos="8296"/>
      </w:tabs>
      <w:ind w:left="200" w:leftChars="200"/>
      <w:jc w:val="left"/>
    </w:pPr>
    <w:rPr>
      <w:rFonts w:ascii="Calibri" w:hAnsi="Calibri"/>
      <w:kern w:val="0"/>
      <w:szCs w:val="22"/>
    </w:rPr>
  </w:style>
  <w:style w:type="paragraph" w:styleId="75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/>
      <w:szCs w:val="22"/>
    </w:rPr>
  </w:style>
  <w:style w:type="paragraph" w:styleId="76">
    <w:name w:val="Body Text 2"/>
    <w:basedOn w:val="1"/>
    <w:link w:val="148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</w:pPr>
  </w:style>
  <w:style w:type="paragraph" w:styleId="79">
    <w:name w:val="Message Header"/>
    <w:basedOn w:val="1"/>
    <w:link w:val="14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</w:rPr>
  </w:style>
  <w:style w:type="paragraph" w:styleId="80">
    <w:name w:val="HTML Preformatted"/>
    <w:basedOn w:val="1"/>
    <w:link w:val="104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82">
    <w:name w:val="List Continue 3"/>
    <w:basedOn w:val="1"/>
    <w:uiPriority w:val="0"/>
    <w:pPr>
      <w:spacing w:after="120"/>
      <w:ind w:left="1260" w:leftChars="600"/>
    </w:pPr>
  </w:style>
  <w:style w:type="paragraph" w:styleId="83">
    <w:name w:val="index 2"/>
    <w:basedOn w:val="1"/>
    <w:next w:val="1"/>
    <w:autoRedefine/>
    <w:qFormat/>
    <w:uiPriority w:val="0"/>
    <w:pPr>
      <w:ind w:left="200" w:leftChars="200"/>
    </w:pPr>
  </w:style>
  <w:style w:type="paragraph" w:styleId="84">
    <w:name w:val="Title"/>
    <w:basedOn w:val="1"/>
    <w:link w:val="135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85">
    <w:name w:val="Body Text First Indent"/>
    <w:basedOn w:val="34"/>
    <w:link w:val="146"/>
    <w:qFormat/>
    <w:uiPriority w:val="0"/>
    <w:pPr>
      <w:ind w:firstLine="420" w:firstLineChars="100"/>
    </w:pPr>
  </w:style>
  <w:style w:type="paragraph" w:styleId="86">
    <w:name w:val="Body Text First Indent 2"/>
    <w:basedOn w:val="35"/>
    <w:link w:val="147"/>
    <w:qFormat/>
    <w:uiPriority w:val="0"/>
    <w:pPr>
      <w:ind w:left="420" w:leftChars="200" w:firstLine="210" w:firstLineChars="200"/>
    </w:pPr>
    <w:rPr>
      <w:rFonts w:ascii="Times New Roman"/>
    </w:rPr>
  </w:style>
  <w:style w:type="table" w:styleId="88">
    <w:name w:val="Table Grid"/>
    <w:basedOn w:val="8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0">
    <w:name w:val="Strong"/>
    <w:basedOn w:val="89"/>
    <w:qFormat/>
    <w:uiPriority w:val="0"/>
    <w:rPr>
      <w:b/>
      <w:bCs/>
    </w:rPr>
  </w:style>
  <w:style w:type="character" w:styleId="91">
    <w:name w:val="page number"/>
    <w:basedOn w:val="89"/>
    <w:uiPriority w:val="0"/>
  </w:style>
  <w:style w:type="character" w:styleId="92">
    <w:name w:val="FollowedHyperlink"/>
    <w:basedOn w:val="89"/>
    <w:semiHidden/>
    <w:unhideWhenUsed/>
    <w:uiPriority w:val="0"/>
    <w:rPr>
      <w:color w:val="800080"/>
      <w:u w:val="single"/>
    </w:rPr>
  </w:style>
  <w:style w:type="character" w:styleId="93">
    <w:name w:val="Hyperlink"/>
    <w:unhideWhenUsed/>
    <w:qFormat/>
    <w:uiPriority w:val="99"/>
    <w:rPr>
      <w:color w:val="0000FF"/>
      <w:u w:val="single"/>
    </w:rPr>
  </w:style>
  <w:style w:type="character" w:styleId="94">
    <w:name w:val="annotation reference"/>
    <w:unhideWhenUsed/>
    <w:qFormat/>
    <w:uiPriority w:val="99"/>
    <w:rPr>
      <w:sz w:val="21"/>
    </w:rPr>
  </w:style>
  <w:style w:type="paragraph" w:customStyle="1" w:styleId="95">
    <w:name w:val="列出段落1"/>
    <w:basedOn w:val="1"/>
    <w:qFormat/>
    <w:uiPriority w:val="34"/>
    <w:pPr>
      <w:ind w:firstLine="420" w:firstLineChars="200"/>
    </w:pPr>
  </w:style>
  <w:style w:type="character" w:customStyle="1" w:styleId="96">
    <w:name w:val="页眉 字符"/>
    <w:basedOn w:val="89"/>
    <w:link w:val="57"/>
    <w:qFormat/>
    <w:uiPriority w:val="0"/>
    <w:rPr>
      <w:kern w:val="2"/>
      <w:sz w:val="18"/>
      <w:szCs w:val="18"/>
    </w:rPr>
  </w:style>
  <w:style w:type="character" w:customStyle="1" w:styleId="97">
    <w:name w:val="纯文本 字符"/>
    <w:basedOn w:val="89"/>
    <w:link w:val="45"/>
    <w:qFormat/>
    <w:uiPriority w:val="0"/>
    <w:rPr>
      <w:rFonts w:ascii="宋体" w:hAnsi="Courier New"/>
      <w:kern w:val="2"/>
      <w:sz w:val="21"/>
    </w:rPr>
  </w:style>
  <w:style w:type="character" w:customStyle="1" w:styleId="98">
    <w:name w:val="批注框文本 字符"/>
    <w:basedOn w:val="89"/>
    <w:link w:val="54"/>
    <w:qFormat/>
    <w:uiPriority w:val="0"/>
    <w:rPr>
      <w:kern w:val="2"/>
      <w:sz w:val="18"/>
      <w:szCs w:val="18"/>
    </w:rPr>
  </w:style>
  <w:style w:type="character" w:customStyle="1" w:styleId="99">
    <w:name w:val="标题 1 字符"/>
    <w:basedOn w:val="89"/>
    <w:link w:val="3"/>
    <w:qFormat/>
    <w:uiPriority w:val="0"/>
    <w:rPr>
      <w:rFonts w:eastAsia="方正小标宋简体"/>
      <w:bCs/>
      <w:kern w:val="44"/>
      <w:sz w:val="40"/>
      <w:szCs w:val="44"/>
    </w:rPr>
  </w:style>
  <w:style w:type="character" w:customStyle="1" w:styleId="100">
    <w:name w:val="标题 2 字符"/>
    <w:basedOn w:val="89"/>
    <w:link w:val="4"/>
    <w:qFormat/>
    <w:uiPriority w:val="0"/>
    <w:rPr>
      <w:rFonts w:ascii="Arial" w:hAnsi="Arial" w:eastAsia="方正小标宋简体"/>
      <w:b/>
      <w:bCs/>
      <w:kern w:val="2"/>
      <w:sz w:val="36"/>
      <w:szCs w:val="32"/>
    </w:rPr>
  </w:style>
  <w:style w:type="character" w:customStyle="1" w:styleId="101">
    <w:name w:val="标题 3 字符"/>
    <w:basedOn w:val="89"/>
    <w:link w:val="5"/>
    <w:qFormat/>
    <w:uiPriority w:val="0"/>
    <w:rPr>
      <w:rFonts w:eastAsia="方正小标宋简体"/>
      <w:b/>
      <w:bCs/>
      <w:kern w:val="2"/>
      <w:sz w:val="32"/>
      <w:szCs w:val="32"/>
    </w:rPr>
  </w:style>
  <w:style w:type="character" w:customStyle="1" w:styleId="102">
    <w:name w:val="批注文字 字符"/>
    <w:basedOn w:val="89"/>
    <w:link w:val="28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03">
    <w:name w:val="副标题 字符"/>
    <w:basedOn w:val="89"/>
    <w:link w:val="64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104">
    <w:name w:val="HTML 预设格式 字符"/>
    <w:basedOn w:val="89"/>
    <w:link w:val="80"/>
    <w:qFormat/>
    <w:uiPriority w:val="99"/>
    <w:rPr>
      <w:rFonts w:ascii="宋体" w:hAnsi="宋体" w:cs="宋体"/>
      <w:sz w:val="24"/>
      <w:szCs w:val="24"/>
    </w:rPr>
  </w:style>
  <w:style w:type="character" w:customStyle="1" w:styleId="105">
    <w:name w:val="样式 宋体 16 磅 加粗 黑色"/>
    <w:qFormat/>
    <w:uiPriority w:val="0"/>
    <w:rPr>
      <w:rFonts w:ascii="宋体" w:hAnsi="宋体" w:eastAsia="宋体"/>
      <w:b/>
      <w:bCs/>
      <w:color w:val="000000"/>
      <w:kern w:val="0"/>
      <w:sz w:val="32"/>
    </w:rPr>
  </w:style>
  <w:style w:type="character" w:customStyle="1" w:styleId="106">
    <w:name w:val="样式 宋体 16 加粗 黑色"/>
    <w:qFormat/>
    <w:uiPriority w:val="0"/>
    <w:rPr>
      <w:rFonts w:ascii="宋体" w:hAnsi="宋体"/>
      <w:b/>
      <w:bCs/>
      <w:color w:val="000000"/>
      <w:kern w:val="0"/>
      <w:sz w:val="32"/>
    </w:rPr>
  </w:style>
  <w:style w:type="paragraph" w:styleId="107">
    <w:name w:val="List Paragraph"/>
    <w:basedOn w:val="1"/>
    <w:qFormat/>
    <w:uiPriority w:val="34"/>
    <w:pPr>
      <w:ind w:firstLine="420" w:firstLineChars="200"/>
    </w:pPr>
  </w:style>
  <w:style w:type="paragraph" w:customStyle="1" w:styleId="108">
    <w:name w:val="Char Char Char"/>
    <w:basedOn w:val="1"/>
    <w:qFormat/>
    <w:uiPriority w:val="0"/>
  </w:style>
  <w:style w:type="paragraph" w:customStyle="1" w:styleId="109">
    <w:name w:val="section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110">
    <w:name w:val="自动更正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1">
    <w:name w:val="TOC 标题1"/>
    <w:basedOn w:val="3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b/>
      <w:color w:val="365F91"/>
      <w:kern w:val="0"/>
      <w:sz w:val="28"/>
      <w:szCs w:val="28"/>
    </w:rPr>
  </w:style>
  <w:style w:type="character" w:customStyle="1" w:styleId="112">
    <w:name w:val="页脚 字符"/>
    <w:basedOn w:val="89"/>
    <w:link w:val="55"/>
    <w:qFormat/>
    <w:uiPriority w:val="99"/>
    <w:rPr>
      <w:kern w:val="2"/>
      <w:sz w:val="18"/>
      <w:szCs w:val="18"/>
    </w:rPr>
  </w:style>
  <w:style w:type="character" w:customStyle="1" w:styleId="113">
    <w:name w:val="fontstyle01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paragraph" w:customStyle="1" w:styleId="114">
    <w:name w:val="TOC Heading"/>
    <w:basedOn w:val="3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/>
      <w:color w:val="2E75B6" w:themeColor="accent1" w:themeShade="BF"/>
      <w:kern w:val="0"/>
      <w:sz w:val="28"/>
      <w:szCs w:val="28"/>
    </w:rPr>
  </w:style>
  <w:style w:type="character" w:customStyle="1" w:styleId="115">
    <w:name w:val="标题 4 字符"/>
    <w:basedOn w:val="89"/>
    <w:link w:val="6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16">
    <w:name w:val="标题 5 字符"/>
    <w:basedOn w:val="89"/>
    <w:link w:val="7"/>
    <w:qFormat/>
    <w:uiPriority w:val="0"/>
    <w:rPr>
      <w:sz w:val="21"/>
    </w:rPr>
  </w:style>
  <w:style w:type="character" w:customStyle="1" w:styleId="117">
    <w:name w:val="标题 6 字符"/>
    <w:basedOn w:val="89"/>
    <w:link w:val="8"/>
    <w:qFormat/>
    <w:uiPriority w:val="0"/>
    <w:rPr>
      <w:sz w:val="21"/>
    </w:rPr>
  </w:style>
  <w:style w:type="character" w:customStyle="1" w:styleId="118">
    <w:name w:val="标题 7 字符"/>
    <w:basedOn w:val="89"/>
    <w:link w:val="9"/>
    <w:qFormat/>
    <w:uiPriority w:val="0"/>
    <w:rPr>
      <w:rFonts w:ascii="Arial" w:hAnsi="Arial"/>
      <w:sz w:val="24"/>
    </w:rPr>
  </w:style>
  <w:style w:type="character" w:customStyle="1" w:styleId="119">
    <w:name w:val="标题 8 字符"/>
    <w:basedOn w:val="89"/>
    <w:link w:val="10"/>
    <w:qFormat/>
    <w:uiPriority w:val="0"/>
    <w:rPr>
      <w:rFonts w:ascii="Arial" w:hAnsi="Arial"/>
      <w:i/>
      <w:sz w:val="24"/>
    </w:rPr>
  </w:style>
  <w:style w:type="character" w:customStyle="1" w:styleId="120">
    <w:name w:val="标题 9 字符"/>
    <w:basedOn w:val="89"/>
    <w:link w:val="11"/>
    <w:qFormat/>
    <w:uiPriority w:val="0"/>
    <w:rPr>
      <w:rFonts w:ascii="Arial" w:hAnsi="Arial"/>
      <w:i/>
      <w:sz w:val="18"/>
    </w:rPr>
  </w:style>
  <w:style w:type="paragraph" w:customStyle="1" w:styleId="121">
    <w:name w:val="ÎÄ¼þ±êÌâ"/>
    <w:basedOn w:val="1"/>
    <w:qFormat/>
    <w:uiPriority w:val="0"/>
    <w:pPr>
      <w:widowControl/>
      <w:overflowPunct w:val="0"/>
      <w:autoSpaceDE w:val="0"/>
      <w:autoSpaceDN w:val="0"/>
      <w:adjustRightInd w:val="0"/>
      <w:spacing w:after="240"/>
      <w:jc w:val="center"/>
      <w:textAlignment w:val="baseline"/>
    </w:pPr>
    <w:rPr>
      <w:rFonts w:ascii="Arial Black" w:hAnsi="Arial Black"/>
      <w:b/>
      <w:kern w:val="0"/>
      <w:sz w:val="48"/>
      <w:szCs w:val="20"/>
    </w:rPr>
  </w:style>
  <w:style w:type="paragraph" w:customStyle="1" w:styleId="122">
    <w:name w:val="µ¥ÐÐÖ÷ÌåÎÄ±¾"/>
    <w:basedOn w:val="1"/>
    <w:qFormat/>
    <w:uiPriority w:val="0"/>
    <w:pPr>
      <w:widowControl/>
      <w:overflowPunct w:val="0"/>
      <w:autoSpaceDE w:val="0"/>
      <w:autoSpaceDN w:val="0"/>
      <w:adjustRightInd w:val="0"/>
      <w:spacing w:line="360" w:lineRule="auto"/>
      <w:ind w:firstLine="480"/>
      <w:textAlignment w:val="baseline"/>
    </w:pPr>
    <w:rPr>
      <w:rFonts w:ascii="宋体"/>
      <w:kern w:val="0"/>
      <w:szCs w:val="20"/>
    </w:rPr>
  </w:style>
  <w:style w:type="paragraph" w:customStyle="1" w:styleId="123">
    <w:name w:val="È±Ê¡ÎÄ±¾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customStyle="1" w:styleId="124">
    <w:name w:val="程序"/>
    <w:basedOn w:val="21"/>
    <w:qFormat/>
    <w:uiPriority w:val="0"/>
    <w:pPr>
      <w:spacing w:line="240" w:lineRule="auto"/>
      <w:ind w:right="-874" w:firstLine="420"/>
    </w:pPr>
    <w:rPr>
      <w:rFonts w:ascii="Arial" w:hAnsi="Arial"/>
      <w:b/>
      <w:color w:val="auto"/>
      <w:spacing w:val="20"/>
      <w:kern w:val="2"/>
      <w:szCs w:val="20"/>
    </w:rPr>
  </w:style>
  <w:style w:type="paragraph" w:customStyle="1" w:styleId="125">
    <w:name w:val="¸½Â¼"/>
    <w:basedOn w:val="5"/>
    <w:qFormat/>
    <w:uiPriority w:val="0"/>
    <w:pPr>
      <w:keepNext/>
      <w:widowControl/>
      <w:tabs>
        <w:tab w:val="left" w:pos="360"/>
      </w:tabs>
      <w:overflowPunct w:val="0"/>
      <w:autoSpaceDE w:val="0"/>
      <w:autoSpaceDN w:val="0"/>
      <w:adjustRightInd w:val="0"/>
      <w:spacing w:before="0" w:after="0" w:line="240" w:lineRule="auto"/>
      <w:jc w:val="both"/>
      <w:textAlignment w:val="baseline"/>
      <w:outlineLvl w:val="9"/>
    </w:pPr>
    <w:rPr>
      <w:rFonts w:eastAsia="宋体"/>
      <w:b w:val="0"/>
      <w:bCs w:val="0"/>
      <w:kern w:val="0"/>
      <w:position w:val="20"/>
      <w:sz w:val="24"/>
      <w:szCs w:val="20"/>
    </w:rPr>
  </w:style>
  <w:style w:type="paragraph" w:customStyle="1" w:styleId="126">
    <w:name w:val="¹æÔò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before="210" w:line="360" w:lineRule="auto"/>
      <w:ind w:left="480"/>
      <w:textAlignment w:val="baseline"/>
    </w:pPr>
    <w:rPr>
      <w:rFonts w:ascii="宋体"/>
      <w:b/>
      <w:kern w:val="0"/>
      <w:szCs w:val="20"/>
    </w:rPr>
  </w:style>
  <w:style w:type="character" w:customStyle="1" w:styleId="127">
    <w:name w:val="文档结构图 字符"/>
    <w:basedOn w:val="89"/>
    <w:link w:val="26"/>
    <w:qFormat/>
    <w:uiPriority w:val="0"/>
    <w:rPr>
      <w:kern w:val="2"/>
      <w:sz w:val="21"/>
      <w:szCs w:val="24"/>
      <w:shd w:val="clear" w:color="auto" w:fill="000080"/>
    </w:rPr>
  </w:style>
  <w:style w:type="paragraph" w:customStyle="1" w:styleId="128">
    <w:name w:val="±í¸ñÎÄ±¾"/>
    <w:basedOn w:val="1"/>
    <w:qFormat/>
    <w:uiPriority w:val="0"/>
    <w:pPr>
      <w:widowControl/>
      <w:tabs>
        <w:tab w:val="decimal" w:pos="0"/>
      </w:tabs>
      <w:overflowPunct w:val="0"/>
      <w:autoSpaceDE w:val="0"/>
      <w:autoSpaceDN w:val="0"/>
      <w:adjustRightInd w:val="0"/>
      <w:jc w:val="left"/>
      <w:textAlignment w:val="baseline"/>
    </w:pPr>
    <w:rPr>
      <w:b/>
      <w:kern w:val="0"/>
      <w:szCs w:val="20"/>
    </w:rPr>
  </w:style>
  <w:style w:type="character" w:customStyle="1" w:styleId="129">
    <w:name w:val="正文文本缩进 字符"/>
    <w:basedOn w:val="89"/>
    <w:link w:val="35"/>
    <w:qFormat/>
    <w:uiPriority w:val="0"/>
    <w:rPr>
      <w:rFonts w:ascii="宋体"/>
      <w:kern w:val="2"/>
      <w:sz w:val="21"/>
      <w:szCs w:val="24"/>
    </w:rPr>
  </w:style>
  <w:style w:type="paragraph" w:customStyle="1" w:styleId="130">
    <w:name w:val="?¡§¨°¨¦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before="210" w:line="360" w:lineRule="auto"/>
      <w:ind w:left="480"/>
      <w:textAlignment w:val="baseline"/>
    </w:pPr>
    <w:rPr>
      <w:rFonts w:ascii="Arial" w:hAnsi="Arial"/>
      <w:b/>
      <w:i/>
      <w:kern w:val="0"/>
      <w:szCs w:val="20"/>
    </w:rPr>
  </w:style>
  <w:style w:type="character" w:customStyle="1" w:styleId="131">
    <w:name w:val="正文文本缩进 2 字符"/>
    <w:basedOn w:val="89"/>
    <w:link w:val="51"/>
    <w:qFormat/>
    <w:uiPriority w:val="0"/>
    <w:rPr>
      <w:kern w:val="2"/>
      <w:sz w:val="21"/>
      <w:szCs w:val="24"/>
    </w:rPr>
  </w:style>
  <w:style w:type="paragraph" w:customStyle="1" w:styleId="132">
    <w:name w:val="remark"/>
    <w:basedOn w:val="1"/>
    <w:qFormat/>
    <w:uiPriority w:val="0"/>
    <w:pPr>
      <w:widowControl/>
      <w:spacing w:before="240"/>
      <w:ind w:left="1134"/>
      <w:jc w:val="left"/>
    </w:pPr>
    <w:rPr>
      <w:rFonts w:ascii="Arial" w:hAnsi="Arial"/>
      <w:i/>
      <w:kern w:val="0"/>
      <w:sz w:val="20"/>
      <w:szCs w:val="20"/>
      <w:lang w:val="de-DE"/>
    </w:rPr>
  </w:style>
  <w:style w:type="character" w:customStyle="1" w:styleId="133">
    <w:name w:val="正文文本缩进 3 字符"/>
    <w:basedOn w:val="89"/>
    <w:link w:val="70"/>
    <w:qFormat/>
    <w:uiPriority w:val="0"/>
    <w:rPr>
      <w:kern w:val="2"/>
      <w:sz w:val="21"/>
      <w:szCs w:val="24"/>
    </w:rPr>
  </w:style>
  <w:style w:type="character" w:customStyle="1" w:styleId="134">
    <w:name w:val="HTML 地址 字符"/>
    <w:basedOn w:val="89"/>
    <w:link w:val="41"/>
    <w:qFormat/>
    <w:uiPriority w:val="0"/>
    <w:rPr>
      <w:i/>
      <w:iCs/>
      <w:kern w:val="2"/>
      <w:sz w:val="21"/>
      <w:szCs w:val="24"/>
    </w:rPr>
  </w:style>
  <w:style w:type="character" w:customStyle="1" w:styleId="135">
    <w:name w:val="标题 字符"/>
    <w:basedOn w:val="89"/>
    <w:link w:val="84"/>
    <w:qFormat/>
    <w:uiPriority w:val="0"/>
    <w:rPr>
      <w:rFonts w:ascii="Arial" w:hAnsi="Arial" w:cs="Arial"/>
      <w:b/>
      <w:bCs/>
      <w:kern w:val="2"/>
      <w:sz w:val="32"/>
      <w:szCs w:val="32"/>
    </w:rPr>
  </w:style>
  <w:style w:type="character" w:customStyle="1" w:styleId="136">
    <w:name w:val="称呼 字符"/>
    <w:basedOn w:val="89"/>
    <w:link w:val="30"/>
    <w:qFormat/>
    <w:uiPriority w:val="0"/>
    <w:rPr>
      <w:kern w:val="2"/>
      <w:sz w:val="21"/>
      <w:szCs w:val="24"/>
    </w:rPr>
  </w:style>
  <w:style w:type="character" w:customStyle="1" w:styleId="137">
    <w:name w:val="电子邮件签名 字符"/>
    <w:basedOn w:val="89"/>
    <w:link w:val="19"/>
    <w:qFormat/>
    <w:uiPriority w:val="0"/>
    <w:rPr>
      <w:kern w:val="2"/>
      <w:sz w:val="21"/>
      <w:szCs w:val="24"/>
    </w:rPr>
  </w:style>
  <w:style w:type="character" w:customStyle="1" w:styleId="138">
    <w:name w:val="宏文本 字符"/>
    <w:basedOn w:val="89"/>
    <w:link w:val="2"/>
    <w:qFormat/>
    <w:uiPriority w:val="0"/>
    <w:rPr>
      <w:rFonts w:ascii="Courier New" w:hAnsi="Courier New" w:cs="Courier New"/>
      <w:kern w:val="2"/>
      <w:sz w:val="24"/>
      <w:szCs w:val="24"/>
    </w:rPr>
  </w:style>
  <w:style w:type="character" w:customStyle="1" w:styleId="139">
    <w:name w:val="脚注文本 字符"/>
    <w:basedOn w:val="89"/>
    <w:link w:val="67"/>
    <w:qFormat/>
    <w:uiPriority w:val="0"/>
    <w:rPr>
      <w:kern w:val="2"/>
      <w:sz w:val="18"/>
      <w:szCs w:val="18"/>
    </w:rPr>
  </w:style>
  <w:style w:type="character" w:customStyle="1" w:styleId="140">
    <w:name w:val="结束语 字符"/>
    <w:basedOn w:val="89"/>
    <w:link w:val="32"/>
    <w:qFormat/>
    <w:uiPriority w:val="0"/>
    <w:rPr>
      <w:kern w:val="2"/>
      <w:sz w:val="21"/>
      <w:szCs w:val="24"/>
    </w:rPr>
  </w:style>
  <w:style w:type="character" w:customStyle="1" w:styleId="141">
    <w:name w:val="签名 字符"/>
    <w:basedOn w:val="89"/>
    <w:link w:val="58"/>
    <w:qFormat/>
    <w:uiPriority w:val="0"/>
    <w:rPr>
      <w:kern w:val="2"/>
      <w:sz w:val="21"/>
      <w:szCs w:val="24"/>
    </w:rPr>
  </w:style>
  <w:style w:type="character" w:customStyle="1" w:styleId="142">
    <w:name w:val="日期 字符"/>
    <w:basedOn w:val="89"/>
    <w:link w:val="50"/>
    <w:qFormat/>
    <w:uiPriority w:val="0"/>
    <w:rPr>
      <w:kern w:val="2"/>
      <w:sz w:val="21"/>
      <w:szCs w:val="24"/>
    </w:rPr>
  </w:style>
  <w:style w:type="character" w:customStyle="1" w:styleId="143">
    <w:name w:val="尾注文本 字符"/>
    <w:basedOn w:val="89"/>
    <w:link w:val="52"/>
    <w:qFormat/>
    <w:uiPriority w:val="0"/>
    <w:rPr>
      <w:kern w:val="2"/>
      <w:sz w:val="21"/>
      <w:szCs w:val="24"/>
    </w:rPr>
  </w:style>
  <w:style w:type="character" w:customStyle="1" w:styleId="144">
    <w:name w:val="信息标题 字符"/>
    <w:basedOn w:val="89"/>
    <w:link w:val="79"/>
    <w:qFormat/>
    <w:uiPriority w:val="0"/>
    <w:rPr>
      <w:rFonts w:ascii="Arial" w:hAnsi="Arial" w:cs="Arial"/>
      <w:kern w:val="2"/>
      <w:sz w:val="24"/>
      <w:szCs w:val="24"/>
      <w:shd w:val="pct20" w:color="auto" w:fill="auto"/>
    </w:rPr>
  </w:style>
  <w:style w:type="character" w:customStyle="1" w:styleId="145">
    <w:name w:val="正文文本 字符"/>
    <w:basedOn w:val="89"/>
    <w:link w:val="34"/>
    <w:qFormat/>
    <w:uiPriority w:val="0"/>
    <w:rPr>
      <w:kern w:val="2"/>
      <w:sz w:val="21"/>
      <w:szCs w:val="24"/>
    </w:rPr>
  </w:style>
  <w:style w:type="character" w:customStyle="1" w:styleId="146">
    <w:name w:val="正文文本首行缩进 字符"/>
    <w:basedOn w:val="145"/>
    <w:link w:val="85"/>
    <w:qFormat/>
    <w:uiPriority w:val="0"/>
    <w:rPr>
      <w:kern w:val="2"/>
      <w:sz w:val="21"/>
      <w:szCs w:val="24"/>
    </w:rPr>
  </w:style>
  <w:style w:type="character" w:customStyle="1" w:styleId="147">
    <w:name w:val="正文文本首行缩进 2 字符"/>
    <w:basedOn w:val="129"/>
    <w:link w:val="86"/>
    <w:qFormat/>
    <w:uiPriority w:val="0"/>
    <w:rPr>
      <w:rFonts w:ascii="宋体"/>
      <w:kern w:val="2"/>
      <w:sz w:val="21"/>
      <w:szCs w:val="24"/>
    </w:rPr>
  </w:style>
  <w:style w:type="character" w:customStyle="1" w:styleId="148">
    <w:name w:val="正文文本 2 字符"/>
    <w:basedOn w:val="89"/>
    <w:link w:val="76"/>
    <w:qFormat/>
    <w:uiPriority w:val="0"/>
    <w:rPr>
      <w:kern w:val="2"/>
      <w:sz w:val="21"/>
      <w:szCs w:val="24"/>
    </w:rPr>
  </w:style>
  <w:style w:type="character" w:customStyle="1" w:styleId="149">
    <w:name w:val="正文文本 3 字符"/>
    <w:basedOn w:val="89"/>
    <w:link w:val="31"/>
    <w:qFormat/>
    <w:uiPriority w:val="0"/>
    <w:rPr>
      <w:kern w:val="2"/>
      <w:sz w:val="16"/>
      <w:szCs w:val="16"/>
    </w:rPr>
  </w:style>
  <w:style w:type="character" w:customStyle="1" w:styleId="150">
    <w:name w:val="注释标题 字符"/>
    <w:basedOn w:val="89"/>
    <w:link w:val="16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EA88C-5CEA-4919-A836-C25C8A91A2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2199</Words>
  <Characters>3346</Characters>
  <Lines>25</Lines>
  <Paragraphs>7</Paragraphs>
  <TotalTime>0</TotalTime>
  <ScaleCrop>false</ScaleCrop>
  <LinksUpToDate>false</LinksUpToDate>
  <CharactersWithSpaces>3526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2021-06-16T19:59:00Z</dcterms:created>
  <dc:creator>林刚</dc:creator>
  <cp:lastModifiedBy>黄先生</cp:lastModifiedBy>
  <cp:lastPrinted>2021-09-06T02:15:00Z</cp:lastPrinted>
  <dcterms:modified xsi:type="dcterms:W3CDTF">2026-04-17T08:48:22Z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eyJoZGlkIjoiMDkxZTNkYTE4MzcwZjBiNTE3ZTU5YTYxZWM3NjgzODMiLCJ1c2VySWQiOiIxNTExNjQ0ODg3In0=</vt:lpwstr>
  </property>
  <property fmtid="{D5CDD505-2E9C-101B-9397-08002B2CF9AE}" pid="4" name="ICV">
    <vt:lpwstr>963D7A7F38554E999D93DB3A853DE761_13</vt:lpwstr>
  </property>
</Properties>
</file>